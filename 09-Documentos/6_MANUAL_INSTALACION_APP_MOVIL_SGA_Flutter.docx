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A1C86">
      <w:pPr>
        <w:spacing w:after="40"/>
        <w:jc w:val="center"/>
        <w:rPr>
          <w:color w:val="auto"/>
        </w:rPr>
      </w:pPr>
      <w:r>
        <w:rPr>
          <w:rFonts w:ascii="Arial" w:hAnsi="Arial"/>
          <w:b/>
          <w:color w:val="auto"/>
          <w:sz w:val="44"/>
        </w:rPr>
        <w:t>MANUAL DE INSTALACIÓN</w:t>
      </w:r>
    </w:p>
    <w:p w14:paraId="795455B5">
      <w:pPr>
        <w:spacing w:after="40"/>
        <w:jc w:val="center"/>
        <w:rPr>
          <w:color w:val="auto"/>
        </w:rPr>
      </w:pPr>
      <w:r>
        <w:rPr>
          <w:b/>
          <w:color w:val="auto"/>
          <w:sz w:val="28"/>
        </w:rPr>
        <w:t>Aplicación Móvil — SGA Óptica Unidad Visual</w:t>
      </w:r>
    </w:p>
    <w:p w14:paraId="04D31223">
      <w:pPr>
        <w:spacing w:after="360"/>
        <w:jc w:val="center"/>
      </w:pPr>
      <w:r>
        <w:rPr>
          <w:i/>
          <w:sz w:val="20"/>
        </w:rPr>
        <w:t>Flutter / Dart — Versión 1.0.0+1  |  Solo rol Cliente (Android)</w:t>
      </w:r>
      <w:bookmarkStart w:id="0" w:name="_GoBack"/>
      <w:bookmarkEnd w:id="0"/>
      <w:r>
        <w:rPr>
          <w:i/>
          <w:sz w:val="20"/>
        </w:rPr>
        <w:br w:type="textWrapping"/>
      </w:r>
      <w:r>
        <w:rPr>
          <w:i/>
          <w:sz w:val="20"/>
        </w:rPr>
        <w:t>Bogotá D.C., 2025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D8CB4D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</w:tblPrEx>
        <w:trPr>
          <w:jc w:val="center"/>
        </w:trPr>
        <w:tc>
          <w:tcPr>
            <w:tcW w:w="2592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5A8070">
            <w:pPr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76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A93503">
            <w:pPr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14:paraId="78B189D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C50AE7">
            <w:pPr>
              <w:spacing w:after="40"/>
            </w:pPr>
            <w:r>
              <w:rPr>
                <w:sz w:val="19"/>
              </w:rPr>
              <w:t>Propósito</w:t>
            </w:r>
          </w:p>
        </w:tc>
        <w:tc>
          <w:tcPr>
            <w:tcW w:w="67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8D3D23">
            <w:pPr>
              <w:spacing w:after="40"/>
            </w:pPr>
            <w:r>
              <w:rPr>
                <w:sz w:val="19"/>
              </w:rPr>
              <w:t>Guiar la instalación y configuración de la app móvil SGA v1.0.0+1 en un entorno de desarrollo con Flutter, para ejecutarla en un dispositivo físico o emulador Android.</w:t>
            </w:r>
          </w:p>
        </w:tc>
      </w:tr>
      <w:tr w14:paraId="18FD357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F888CE">
            <w:pPr>
              <w:spacing w:after="40"/>
            </w:pPr>
            <w:r>
              <w:rPr>
                <w:sz w:val="19"/>
              </w:rPr>
              <w:t>Proyecto</w:t>
            </w:r>
          </w:p>
        </w:tc>
        <w:tc>
          <w:tcPr>
            <w:tcW w:w="67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D01270">
            <w:pPr>
              <w:spacing w:after="40"/>
            </w:pPr>
            <w:r>
              <w:rPr>
                <w:sz w:val="19"/>
              </w:rPr>
              <w:t>Sistema de Gestión de Agendamiento (SGA) — Óptica Unidad Visual</w:t>
            </w:r>
          </w:p>
        </w:tc>
      </w:tr>
      <w:tr w14:paraId="6B2123C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56B291">
            <w:pPr>
              <w:spacing w:after="40"/>
            </w:pPr>
            <w:r>
              <w:rPr>
                <w:sz w:val="19"/>
              </w:rPr>
              <w:t>Plataforma</w:t>
            </w:r>
          </w:p>
        </w:tc>
        <w:tc>
          <w:tcPr>
            <w:tcW w:w="67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3BF654">
            <w:pPr>
              <w:spacing w:after="40"/>
            </w:pPr>
            <w:r>
              <w:rPr>
                <w:sz w:val="19"/>
              </w:rPr>
              <w:t>Android (principal). El proyecto incluye estructura iOS pero la app está diseñada y probada solo para Android.</w:t>
            </w:r>
          </w:p>
        </w:tc>
      </w:tr>
      <w:tr w14:paraId="4C663FE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BBA67E">
            <w:pPr>
              <w:spacing w:after="40"/>
            </w:pPr>
            <w:r>
              <w:rPr>
                <w:sz w:val="19"/>
              </w:rPr>
              <w:t>Backend requerido</w:t>
            </w:r>
          </w:p>
        </w:tc>
        <w:tc>
          <w:tcPr>
            <w:tcW w:w="67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519FDB">
            <w:pPr>
              <w:spacing w:after="40"/>
            </w:pPr>
            <w:r>
              <w:rPr>
                <w:sz w:val="19"/>
              </w:rPr>
              <w:t>API REST Node.js/Express corriendo en puerto 3002. La app se conecta vía Dev Tunnel o IP local de la VM.</w:t>
            </w:r>
          </w:p>
        </w:tc>
      </w:tr>
      <w:tr w14:paraId="0895F8B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F9C8AE">
            <w:pPr>
              <w:spacing w:after="4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67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901C73">
            <w:pPr>
              <w:spacing w:after="40"/>
            </w:pPr>
            <w:r>
              <w:rPr>
                <w:sz w:val="19"/>
              </w:rPr>
              <w:t>Juan Casilimas · Wilson Salcedo · William Rojas · Evjany Segura — SENA</w:t>
            </w:r>
          </w:p>
        </w:tc>
      </w:tr>
    </w:tbl>
    <w:p w14:paraId="2F3915DF">
      <w:pPr>
        <w:spacing w:after="80"/>
      </w:pPr>
    </w:p>
    <w:p w14:paraId="4CAB23A5">
      <w:pPr>
        <w:keepNext/>
        <w:spacing w:before="320" w:after="120"/>
        <w:rPr>
          <w:color w:val="auto"/>
        </w:rPr>
      </w:pPr>
      <w:r>
        <w:rPr>
          <w:b/>
          <w:color w:val="auto"/>
          <w:sz w:val="30"/>
        </w:rPr>
        <w:t>1. Introducción</w:t>
      </w:r>
    </w:p>
    <w:p w14:paraId="3B4EEB07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1.1 Propósito y Alcance</w:t>
      </w:r>
    </w:p>
    <w:p w14:paraId="12C18EDA">
      <w:pPr>
        <w:rPr>
          <w:color w:val="auto"/>
        </w:rPr>
      </w:pPr>
      <w:r>
        <w:rPr>
          <w:color w:val="auto"/>
        </w:rPr>
        <w:t>Este manual guía la instalación de la versión 1.0.0+1 de la aplicación móvil del Sistema de Gestión de Agendamiento (SGA) de la Óptica Unidad Visual, desarrollada con Flutter y Dart.</w:t>
      </w:r>
    </w:p>
    <w:p w14:paraId="738D16D7">
      <w:pPr>
        <w:rPr>
          <w:color w:val="auto"/>
        </w:rPr>
      </w:pPr>
      <w:r>
        <w:rPr>
          <w:color w:val="auto"/>
        </w:rPr>
        <w:t>El documento cubre: instalación del entorno Flutter, configuración de VS Code y sus plugins obligatorios, preparación del dispositivo de pruebas (físico o emulador), clonación del repositorio, ajuste de la URL del backend y ejecución de la app.</w:t>
      </w:r>
    </w:p>
    <w:p w14:paraId="3522D661">
      <w:pPr>
        <w:rPr>
          <w:color w:val="auto"/>
        </w:rPr>
      </w:pPr>
      <w:r>
        <w:rPr>
          <w:color w:val="auto"/>
        </w:rPr>
        <w:t>No cubre el uso funcional de la app ni la publicación en Google Play Store.</w:t>
      </w:r>
    </w:p>
    <w:p w14:paraId="12ADFAA5">
      <w:pPr>
        <w:spacing w:before="120" w:after="120"/>
        <w:ind w:left="360"/>
      </w:pPr>
      <w:r>
        <w:rPr>
          <w:b/>
          <w:color w:val="C0392B"/>
        </w:rPr>
        <w:t xml:space="preserve">⚠️ IMPORTANTE: </w:t>
      </w:r>
      <w:r>
        <w:rPr>
          <w:i/>
          <w:color w:val="auto"/>
        </w:rPr>
        <w:t>La app móvil es exclusiva para el rol CLIENTE. Las funciones de Administrador, Empleado y Optómetra solo están disponibles desde la plataforma web (React).</w:t>
      </w:r>
    </w:p>
    <w:p w14:paraId="770DC13E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1.2 Audiencia</w:t>
      </w:r>
    </w:p>
    <w:p w14:paraId="6639BD50">
      <w:pPr>
        <w:pStyle w:val="29"/>
        <w:rPr>
          <w:color w:val="auto"/>
        </w:rPr>
      </w:pPr>
      <w:r>
        <w:rPr>
          <w:color w:val="auto"/>
        </w:rPr>
        <w:t>• Desarrolladores del equipo SGA que necesiten ejecutar o probar la app en su entorno local.</w:t>
      </w:r>
    </w:p>
    <w:p w14:paraId="22637668">
      <w:pPr>
        <w:pStyle w:val="29"/>
        <w:rPr>
          <w:color w:val="auto"/>
        </w:rPr>
      </w:pPr>
      <w:r>
        <w:rPr>
          <w:color w:val="auto"/>
        </w:rPr>
        <w:t>• Técnicos de IT encargados del despliegue y configuración del entorno de desarrollo.</w:t>
      </w:r>
    </w:p>
    <w:p w14:paraId="4D8BED46">
      <w:pPr>
        <w:pStyle w:val="29"/>
        <w:rPr>
          <w:color w:val="auto"/>
        </w:rPr>
      </w:pPr>
      <w:r>
        <w:rPr>
          <w:color w:val="auto"/>
        </w:rPr>
        <w:t>• Evaluadores académicos que deban revisar el funcionamiento de la aplicación móvil.</w:t>
      </w:r>
    </w:p>
    <w:p w14:paraId="225F4C16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1.3 Convenciones Documentales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B0D53B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53C188">
            <w:pPr>
              <w:jc w:val="left"/>
            </w:pPr>
            <w:r>
              <w:rPr>
                <w:b/>
                <w:color w:val="FFFFFF"/>
                <w:sz w:val="20"/>
              </w:rPr>
              <w:t>Convención</w:t>
            </w:r>
          </w:p>
        </w:tc>
        <w:tc>
          <w:tcPr>
            <w:tcW w:w="460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ECFDB7">
            <w:pPr>
              <w:jc w:val="left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w="2592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C0286C">
            <w:pPr>
              <w:jc w:val="left"/>
            </w:pPr>
            <w:r>
              <w:rPr>
                <w:b/>
                <w:color w:val="FFFFFF"/>
                <w:sz w:val="20"/>
              </w:rPr>
              <w:t>Ejemplo</w:t>
            </w:r>
          </w:p>
        </w:tc>
      </w:tr>
      <w:tr w14:paraId="0211471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C50AE9">
            <w:pPr>
              <w:spacing w:after="40"/>
            </w:pPr>
            <w:r>
              <w:rPr>
                <w:sz w:val="19"/>
              </w:rPr>
              <w:t>Código / Comando</w:t>
            </w:r>
          </w:p>
        </w:tc>
        <w:tc>
          <w:tcPr>
            <w:tcW w:w="460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0E2EB1">
            <w:pPr>
              <w:spacing w:after="40"/>
            </w:pPr>
            <w:r>
              <w:rPr>
                <w:sz w:val="19"/>
              </w:rPr>
              <w:t>Comandos que se ejecutan en la terminal</w:t>
            </w:r>
          </w:p>
        </w:tc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FB5686">
            <w:pPr>
              <w:spacing w:after="40"/>
            </w:pPr>
            <w:r>
              <w:rPr>
                <w:sz w:val="19"/>
              </w:rPr>
              <w:t>flutter run</w:t>
            </w:r>
          </w:p>
        </w:tc>
      </w:tr>
      <w:tr w14:paraId="7651645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CC9146">
            <w:pPr>
              <w:spacing w:after="40"/>
            </w:pPr>
            <w:r>
              <w:rPr>
                <w:sz w:val="19"/>
              </w:rPr>
              <w:t>Negrita</w:t>
            </w:r>
          </w:p>
        </w:tc>
        <w:tc>
          <w:tcPr>
            <w:tcW w:w="460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625D0C">
            <w:pPr>
              <w:spacing w:after="40"/>
            </w:pPr>
            <w:r>
              <w:rPr>
                <w:sz w:val="19"/>
              </w:rPr>
              <w:t>Nombres de archivos, carpetas o campos clave</w:t>
            </w:r>
          </w:p>
        </w:tc>
        <w:tc>
          <w:tcPr>
            <w:tcW w:w="259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0092CC">
            <w:pPr>
              <w:spacing w:after="40"/>
            </w:pPr>
            <w:r>
              <w:rPr>
                <w:sz w:val="19"/>
              </w:rPr>
              <w:t>constants.dart, pubspec.yaml</w:t>
            </w:r>
          </w:p>
        </w:tc>
      </w:tr>
      <w:tr w14:paraId="633B4EB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AB5C2E">
            <w:pPr>
              <w:spacing w:after="40"/>
            </w:pPr>
            <w:r>
              <w:rPr>
                <w:sz w:val="19"/>
              </w:rPr>
              <w:t>Cursiva</w:t>
            </w:r>
          </w:p>
        </w:tc>
        <w:tc>
          <w:tcPr>
            <w:tcW w:w="460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1E5809">
            <w:pPr>
              <w:spacing w:after="40"/>
            </w:pPr>
            <w:r>
              <w:rPr>
                <w:sz w:val="19"/>
              </w:rPr>
              <w:t>Valores que el usuario debe reemplazar con los suyos</w:t>
            </w:r>
          </w:p>
        </w:tc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71852E">
            <w:pPr>
              <w:spacing w:after="40"/>
            </w:pPr>
            <w:r>
              <w:rPr>
                <w:sz w:val="19"/>
              </w:rPr>
              <w:t>192.168.x.x</w:t>
            </w:r>
          </w:p>
        </w:tc>
      </w:tr>
      <w:tr w14:paraId="0ADDEA0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4E1E6F">
            <w:pPr>
              <w:spacing w:after="40"/>
            </w:pPr>
            <w:r>
              <w:rPr>
                <w:sz w:val="19"/>
              </w:rPr>
              <w:t>⚠️ IMPORTANTE</w:t>
            </w:r>
          </w:p>
        </w:tc>
        <w:tc>
          <w:tcPr>
            <w:tcW w:w="460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A030AE">
            <w:pPr>
              <w:spacing w:after="40"/>
            </w:pPr>
            <w:r>
              <w:rPr>
                <w:sz w:val="19"/>
              </w:rPr>
              <w:t>Advertencia crítica que puede causar fallo si se ignora</w:t>
            </w:r>
          </w:p>
        </w:tc>
        <w:tc>
          <w:tcPr>
            <w:tcW w:w="259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842001">
            <w:pPr>
              <w:spacing w:after="40"/>
            </w:pPr>
            <w:r>
              <w:rPr>
                <w:sz w:val="19"/>
              </w:rPr>
              <w:t>Ver nota antes del paso</w:t>
            </w:r>
          </w:p>
        </w:tc>
      </w:tr>
      <w:tr w14:paraId="60380C8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381611">
            <w:pPr>
              <w:spacing w:after="40"/>
            </w:pPr>
            <w:r>
              <w:rPr>
                <w:sz w:val="19"/>
              </w:rPr>
              <w:t>✅ NOTA</w:t>
            </w:r>
          </w:p>
        </w:tc>
        <w:tc>
          <w:tcPr>
            <w:tcW w:w="460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3BCE1A">
            <w:pPr>
              <w:spacing w:after="40"/>
            </w:pPr>
            <w:r>
              <w:rPr>
                <w:sz w:val="19"/>
              </w:rPr>
              <w:t>Información útil o confirmación de éxito</w:t>
            </w:r>
          </w:p>
        </w:tc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5E9DF3">
            <w:pPr>
              <w:spacing w:after="40"/>
            </w:pPr>
            <w:r>
              <w:rPr>
                <w:sz w:val="19"/>
              </w:rPr>
              <w:t>Si aparece este mensaje, continuar</w:t>
            </w:r>
          </w:p>
        </w:tc>
      </w:tr>
    </w:tbl>
    <w:p w14:paraId="013891C9">
      <w:pPr>
        <w:spacing w:after="80"/>
      </w:pPr>
    </w:p>
    <w:p w14:paraId="179EC20A">
      <w:pPr>
        <w:keepNext/>
        <w:spacing w:before="320" w:after="120"/>
        <w:rPr>
          <w:color w:val="auto"/>
        </w:rPr>
      </w:pPr>
      <w:r>
        <w:rPr>
          <w:b/>
          <w:color w:val="auto"/>
          <w:sz w:val="30"/>
        </w:rPr>
        <w:t>2. Requisitos Previos</w:t>
      </w:r>
    </w:p>
    <w:p w14:paraId="17F75250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2.1 Requisitos de Hardware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421805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29367D">
            <w:pPr>
              <w:jc w:val="left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0D9D86">
            <w:pPr>
              <w:jc w:val="left"/>
            </w:pPr>
            <w:r>
              <w:rPr>
                <w:b/>
                <w:color w:val="FFFFFF"/>
                <w:sz w:val="20"/>
              </w:rPr>
              <w:t>Mínimo Requerido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CD7FB5">
            <w:pPr>
              <w:jc w:val="left"/>
            </w:pPr>
            <w:r>
              <w:rPr>
                <w:b/>
                <w:color w:val="FFFFFF"/>
                <w:sz w:val="20"/>
              </w:rPr>
              <w:t>Recomendado</w:t>
            </w:r>
          </w:p>
        </w:tc>
      </w:tr>
      <w:tr w14:paraId="42B86AC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C531F4">
            <w:pPr>
              <w:spacing w:after="40"/>
            </w:pPr>
            <w:r>
              <w:rPr>
                <w:sz w:val="19"/>
              </w:rPr>
              <w:t>CPU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1F898B">
            <w:pPr>
              <w:spacing w:after="40"/>
            </w:pPr>
            <w:r>
              <w:rPr>
                <w:sz w:val="19"/>
              </w:rPr>
              <w:t>Dual-Core 2.0 GHz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22E036">
            <w:pPr>
              <w:spacing w:after="40"/>
            </w:pPr>
            <w:r>
              <w:rPr>
                <w:sz w:val="19"/>
              </w:rPr>
              <w:t>Quad-Core 3.0 GHz o superior (Recomendado si se usa emulador)</w:t>
            </w:r>
          </w:p>
        </w:tc>
      </w:tr>
      <w:tr w14:paraId="7E455EF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5ADFC">
            <w:pPr>
              <w:spacing w:after="40"/>
            </w:pPr>
            <w:r>
              <w:rPr>
                <w:sz w:val="19"/>
              </w:rPr>
              <w:t>RAM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BDB1F4">
            <w:pPr>
              <w:spacing w:after="40"/>
            </w:pPr>
            <w:r>
              <w:rPr>
                <w:sz w:val="19"/>
              </w:rPr>
              <w:t>8 GB (Suficiente para desarrollo con VS Code y dispositivo físico)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13125B">
            <w:pPr>
              <w:spacing w:after="40"/>
            </w:pPr>
            <w:r>
              <w:rPr>
                <w:sz w:val="19"/>
              </w:rPr>
              <w:t>16 GB (Recomendado si se opta por usar el emulador de Android Studio)</w:t>
            </w:r>
          </w:p>
        </w:tc>
      </w:tr>
      <w:tr w14:paraId="4155B3A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5B64FA">
            <w:pPr>
              <w:spacing w:after="40"/>
            </w:pPr>
            <w:r>
              <w:rPr>
                <w:sz w:val="19"/>
              </w:rPr>
              <w:t>Espacio en Disco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B5E65F">
            <w:pPr>
              <w:spacing w:after="40"/>
            </w:pPr>
            <w:r>
              <w:rPr>
                <w:sz w:val="19"/>
              </w:rPr>
              <w:t>10 GB libres (Flutter SDK + VS Code + Android SDK)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87EE1B">
            <w:pPr>
              <w:spacing w:after="40"/>
            </w:pPr>
            <w:r>
              <w:rPr>
                <w:sz w:val="19"/>
              </w:rPr>
              <w:t>20 GB SSD (Si se descarga Android Studio y emuladores pesados)</w:t>
            </w:r>
          </w:p>
        </w:tc>
      </w:tr>
      <w:tr w14:paraId="05C33F9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132468">
            <w:pPr>
              <w:spacing w:after="40"/>
            </w:pPr>
            <w:r>
              <w:rPr>
                <w:sz w:val="19"/>
              </w:rPr>
              <w:t>Conectividad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4A9067">
            <w:pPr>
              <w:spacing w:after="40"/>
            </w:pPr>
            <w:r>
              <w:rPr>
                <w:sz w:val="19"/>
              </w:rPr>
              <w:t>Puerto USB disponible y cable de datos de buena calidad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FB4D8F">
            <w:pPr>
              <w:spacing w:after="40"/>
            </w:pPr>
            <w:r>
              <w:rPr>
                <w:sz w:val="19"/>
              </w:rPr>
              <w:t>Soporte de Virtualización habilitado en BIOS (Sólo si se va a usar emulador)</w:t>
            </w:r>
          </w:p>
        </w:tc>
      </w:tr>
    </w:tbl>
    <w:p w14:paraId="60B643E5">
      <w:pPr>
        <w:spacing w:after="80"/>
      </w:pPr>
    </w:p>
    <w:p w14:paraId="784532AE">
      <w:pPr>
        <w:keepNext/>
        <w:spacing w:before="240" w:after="80"/>
      </w:pPr>
      <w:r>
        <w:rPr>
          <w:b/>
          <w:color w:val="5C768D"/>
          <w:sz w:val="24"/>
        </w:rPr>
        <w:t>2.2 Requisitos de Software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9C27B8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74E4CC">
            <w:pPr>
              <w:jc w:val="left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172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5B42D2">
            <w:pPr>
              <w:jc w:val="left"/>
            </w:pPr>
            <w:r>
              <w:rPr>
                <w:b/>
                <w:color w:val="FFFFFF"/>
                <w:sz w:val="20"/>
              </w:rPr>
              <w:t>Versión Requerida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AF4B6D">
            <w:pPr>
              <w:jc w:val="left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  <w:tc>
          <w:tcPr>
            <w:tcW w:w="2304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0A2ACD">
            <w:pPr>
              <w:jc w:val="left"/>
            </w:pPr>
            <w:r>
              <w:rPr>
                <w:b/>
                <w:color w:val="FFFFFF"/>
                <w:sz w:val="20"/>
              </w:rPr>
              <w:t>Descarga</w:t>
            </w:r>
          </w:p>
        </w:tc>
      </w:tr>
      <w:tr w14:paraId="33AF2CC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B6BCF6">
            <w:pPr>
              <w:spacing w:after="40"/>
            </w:pPr>
            <w:r>
              <w:rPr>
                <w:sz w:val="19"/>
              </w:rPr>
              <w:t>Flutter SDK</w:t>
            </w:r>
          </w:p>
        </w:tc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56A0E6">
            <w:pPr>
              <w:spacing w:after="40"/>
            </w:pPr>
            <w:r>
              <w:rPr>
                <w:sz w:val="19"/>
              </w:rPr>
              <w:t>3.0.0 o superior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04C83F">
            <w:pPr>
              <w:spacing w:after="40"/>
            </w:pPr>
            <w:r>
              <w:rPr>
                <w:sz w:val="19"/>
              </w:rPr>
              <w:t>Framework principal de la app (Obligatorio). Incluye el compilador de Dart.</w:t>
            </w:r>
          </w:p>
        </w:tc>
        <w:tc>
          <w:tcPr>
            <w:tcW w:w="2304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742248">
            <w:pPr>
              <w:spacing w:after="40"/>
            </w:pPr>
            <w:r>
              <w:rPr>
                <w:sz w:val="19"/>
              </w:rPr>
              <w:t>https://flutter.dev/docs/get-started/install</w:t>
            </w:r>
          </w:p>
        </w:tc>
      </w:tr>
      <w:tr w14:paraId="29F99CC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A4088B">
            <w:pPr>
              <w:spacing w:after="40"/>
            </w:pPr>
            <w:r>
              <w:rPr>
                <w:sz w:val="19"/>
              </w:rPr>
              <w:t>VS Code</w:t>
            </w:r>
          </w:p>
        </w:tc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3C20DB">
            <w:pPr>
              <w:spacing w:after="40"/>
            </w:pPr>
            <w:r>
              <w:rPr>
                <w:sz w:val="19"/>
              </w:rPr>
              <w:t>Cualquier versión reciente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EE5A7C">
            <w:pPr>
              <w:spacing w:after="40"/>
            </w:pPr>
            <w:r>
              <w:rPr>
                <w:sz w:val="19"/>
              </w:rPr>
              <w:t>Editor principal de desarrollo (Obligatorio) donde se programa y ejecuta la app.</w:t>
            </w:r>
          </w:p>
        </w:tc>
        <w:tc>
          <w:tcPr>
            <w:tcW w:w="2304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BA4D55">
            <w:pPr>
              <w:spacing w:after="40"/>
            </w:pPr>
            <w:r>
              <w:rPr>
                <w:sz w:val="19"/>
              </w:rPr>
              <w:t>https://code.visualstudio.com</w:t>
            </w:r>
          </w:p>
        </w:tc>
      </w:tr>
      <w:tr w14:paraId="3ED4D3D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4E3BF4">
            <w:pPr>
              <w:spacing w:after="40"/>
            </w:pPr>
            <w:r>
              <w:rPr>
                <w:sz w:val="19"/>
              </w:rPr>
              <w:t>Plugins VS Code</w:t>
            </w:r>
          </w:p>
        </w:tc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8F4880">
            <w:pPr>
              <w:spacing w:after="40"/>
            </w:pPr>
            <w:r>
              <w:rPr>
                <w:sz w:val="19"/>
              </w:rPr>
              <w:t>Flutter y Dart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175259">
            <w:pPr>
              <w:spacing w:after="40"/>
            </w:pPr>
            <w:r>
              <w:rPr>
                <w:sz w:val="19"/>
              </w:rPr>
              <w:t>Extensiones obligatorias para soporte de código y depuración.</w:t>
            </w:r>
          </w:p>
        </w:tc>
        <w:tc>
          <w:tcPr>
            <w:tcW w:w="2304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9F6A96">
            <w:pPr>
              <w:spacing w:after="40"/>
            </w:pPr>
            <w:r>
              <w:rPr>
                <w:sz w:val="19"/>
              </w:rPr>
              <w:t>Desde el Market de VS Code</w:t>
            </w:r>
          </w:p>
        </w:tc>
      </w:tr>
      <w:tr w14:paraId="3818557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ADEA6A">
            <w:pPr>
              <w:spacing w:after="40"/>
            </w:pPr>
            <w:r>
              <w:rPr>
                <w:sz w:val="19"/>
              </w:rPr>
              <w:t>Android SDK / Tools</w:t>
            </w:r>
          </w:p>
        </w:tc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232B39">
            <w:pPr>
              <w:spacing w:after="40"/>
            </w:pPr>
            <w:r>
              <w:rPr>
                <w:sz w:val="19"/>
              </w:rPr>
              <w:t>API 30 (Android 11) o superior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3F79EF">
            <w:pPr>
              <w:spacing w:after="40"/>
            </w:pPr>
            <w:r>
              <w:rPr>
                <w:sz w:val="19"/>
              </w:rPr>
              <w:t>Requerido por Flutter para compilar la app hacia Android (Obligatorio).</w:t>
            </w:r>
          </w:p>
        </w:tc>
        <w:tc>
          <w:tcPr>
            <w:tcW w:w="2304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B6E0FC">
            <w:pPr>
              <w:spacing w:after="40"/>
            </w:pPr>
            <w:r>
              <w:rPr>
                <w:sz w:val="19"/>
              </w:rPr>
              <w:t>Incluido en Android Studio o SDK Tools</w:t>
            </w:r>
          </w:p>
        </w:tc>
      </w:tr>
      <w:tr w14:paraId="5E1E366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0BEE35">
            <w:pPr>
              <w:spacing w:after="40"/>
            </w:pPr>
            <w:r>
              <w:rPr>
                <w:sz w:val="19"/>
              </w:rPr>
              <w:t>Android Studio</w:t>
            </w:r>
          </w:p>
        </w:tc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FB35E7">
            <w:pPr>
              <w:spacing w:after="40"/>
            </w:pPr>
            <w:r>
              <w:rPr>
                <w:sz w:val="19"/>
              </w:rPr>
              <w:t>Opcional (2022.x+)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B563E0">
            <w:pPr>
              <w:spacing w:after="40"/>
            </w:pPr>
            <w:r>
              <w:rPr>
                <w:sz w:val="19"/>
              </w:rPr>
              <w:t>No es obligatorio si usas VS Code y un dispositivo físico. Solo se requiere para emuladores.</w:t>
            </w:r>
          </w:p>
        </w:tc>
        <w:tc>
          <w:tcPr>
            <w:tcW w:w="2304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551F0F">
            <w:pPr>
              <w:spacing w:after="40"/>
            </w:pPr>
            <w:r>
              <w:rPr>
                <w:sz w:val="19"/>
              </w:rPr>
              <w:t>https://developer.android.com/studio</w:t>
            </w:r>
          </w:p>
        </w:tc>
      </w:tr>
      <w:tr w14:paraId="1BABA5A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1B2A50">
            <w:pPr>
              <w:spacing w:after="40"/>
            </w:pPr>
            <w:r>
              <w:rPr>
                <w:sz w:val="19"/>
              </w:rPr>
              <w:t>Git</w:t>
            </w:r>
          </w:p>
        </w:tc>
        <w:tc>
          <w:tcPr>
            <w:tcW w:w="172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35E8E6">
            <w:pPr>
              <w:spacing w:after="40"/>
            </w:pPr>
            <w:r>
              <w:rPr>
                <w:sz w:val="19"/>
              </w:rPr>
              <w:t>Cualquier versión reciente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784192">
            <w:pPr>
              <w:spacing w:after="40"/>
            </w:pPr>
            <w:r>
              <w:rPr>
                <w:sz w:val="19"/>
              </w:rPr>
              <w:t>Clonar el repositorio del proyecto desde GitHub.</w:t>
            </w:r>
          </w:p>
        </w:tc>
        <w:tc>
          <w:tcPr>
            <w:tcW w:w="2304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A5682D">
            <w:pPr>
              <w:spacing w:after="40"/>
            </w:pPr>
            <w:r>
              <w:rPr>
                <w:sz w:val="19"/>
              </w:rPr>
              <w:t>https://git-scm.com</w:t>
            </w:r>
          </w:p>
        </w:tc>
      </w:tr>
      <w:tr w14:paraId="6CCC26D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5BBC95">
            <w:pPr>
              <w:spacing w:after="40"/>
            </w:pPr>
            <w:r>
              <w:rPr>
                <w:sz w:val="19"/>
              </w:rPr>
              <w:t>Sistema Operativo</w:t>
            </w:r>
          </w:p>
        </w:tc>
        <w:tc>
          <w:tcPr>
            <w:tcW w:w="172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BA0188">
            <w:pPr>
              <w:spacing w:after="40"/>
            </w:pPr>
            <w:r>
              <w:rPr>
                <w:sz w:val="19"/>
              </w:rPr>
              <w:t>Windows 10/11 · Ubuntu+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D589A8">
            <w:pPr>
              <w:spacing w:after="40"/>
            </w:pPr>
            <w:r>
              <w:rPr>
                <w:sz w:val="19"/>
              </w:rPr>
              <w:t>Compatible con las herramientas de desarrollo de Flutter.</w:t>
            </w:r>
          </w:p>
        </w:tc>
        <w:tc>
          <w:tcPr>
            <w:tcW w:w="2304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60D7D0"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 w14:paraId="400EF9A0">
      <w:pPr>
        <w:spacing w:after="80"/>
      </w:pPr>
    </w:p>
    <w:p w14:paraId="2989CE3A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2.3 Recursos Necesarios</w:t>
      </w:r>
    </w:p>
    <w:p w14:paraId="64004A94">
      <w:pPr>
        <w:pStyle w:val="29"/>
        <w:rPr>
          <w:color w:val="auto"/>
        </w:rPr>
      </w:pPr>
      <w:r>
        <w:rPr>
          <w:color w:val="auto"/>
        </w:rPr>
        <w:t>• URL del repositorio GitHub del proyecto móvil (proporcionada por el equipo SGA).</w:t>
      </w:r>
    </w:p>
    <w:p w14:paraId="61DC4190">
      <w:pPr>
        <w:pStyle w:val="29"/>
        <w:rPr>
          <w:color w:val="auto"/>
        </w:rPr>
      </w:pPr>
      <w:r>
        <w:rPr>
          <w:color w:val="auto"/>
        </w:rPr>
        <w:t>• URL del backend activo: Dev Tunnel https://7l77sjp2-3002.use2.devtunnels.ms o IP local de la VM 192.168.x.x:3002.</w:t>
      </w:r>
    </w:p>
    <w:p w14:paraId="3673B579">
      <w:pPr>
        <w:pStyle w:val="29"/>
        <w:rPr>
          <w:color w:val="auto"/>
        </w:rPr>
      </w:pPr>
      <w:r>
        <w:rPr>
          <w:color w:val="auto"/>
        </w:rPr>
        <w:t>• Credenciales de un usuario con rol CUSTOMER para probar el login.</w:t>
      </w:r>
    </w:p>
    <w:p w14:paraId="08B8D046">
      <w:pPr>
        <w:pStyle w:val="29"/>
        <w:rPr>
          <w:color w:val="auto"/>
        </w:rPr>
      </w:pPr>
      <w:r>
        <w:rPr>
          <w:color w:val="auto"/>
        </w:rPr>
        <w:t>• Conexión a internet para descargar Flutter SDK, VS Code y dependencias del proyecto.</w:t>
      </w:r>
    </w:p>
    <w:p w14:paraId="7CE92CB3">
      <w:pPr>
        <w:keepNext/>
        <w:spacing w:before="320" w:after="120"/>
        <w:rPr>
          <w:color w:val="auto"/>
        </w:rPr>
      </w:pPr>
      <w:r>
        <w:rPr>
          <w:b/>
          <w:color w:val="auto"/>
          <w:sz w:val="30"/>
        </w:rPr>
        <w:t>3. Procedimiento de Instalación</w:t>
      </w:r>
    </w:p>
    <w:p w14:paraId="338DE645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3.1 Instalación de Flutter SDK</w:t>
      </w:r>
    </w:p>
    <w:p w14:paraId="6110BDB4">
      <w:pPr>
        <w:rPr>
          <w:color w:val="auto"/>
        </w:rPr>
      </w:pPr>
      <w:r>
        <w:rPr>
          <w:b/>
          <w:color w:val="auto"/>
        </w:rPr>
        <w:t xml:space="preserve">Paso 1: Descargar Flutter SDK. </w:t>
      </w:r>
      <w:r>
        <w:rPr>
          <w:color w:val="auto"/>
        </w:rPr>
        <w:t>Ir a https://flutter.dev/docs/get-started/install y descargar el archivo de Flutter para tu sistema operativo. Extraer el contenido en una carpeta sin espacios en la ruta.</w:t>
      </w:r>
    </w:p>
    <w:p w14:paraId="7880DDBB">
      <w:pPr>
        <w:ind w:left="288"/>
      </w:pPr>
      <w:r>
        <w:rPr>
          <w:rFonts w:ascii="Courier New" w:hAnsi="Courier New"/>
          <w:sz w:val="19"/>
        </w:rPr>
        <w:t># En Linux / Ubuntu: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cd ~/Documents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git clone https://github.com/flutter/flutter.git -b stable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# En Windows: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extraer el ZIP en C:\flutter</w:t>
      </w:r>
    </w:p>
    <w:p w14:paraId="5AB5277D">
      <w:r>
        <w:rPr>
          <w:b/>
        </w:rPr>
        <w:t xml:space="preserve">Paso 2: Agregar Flutter al PATH del sistema. </w:t>
      </w:r>
      <w:r>
        <w:t>En Linux/Ubuntu, agregar al archivo ~/.bashrc: export PATH="$PATH:$HOME/Documents/flutter/bin". En Windows: Variables de entorno -&gt; PATH -&gt; Agregar C:\flutter\bin.</w:t>
      </w:r>
    </w:p>
    <w:p w14:paraId="331A8E56">
      <w:r>
        <w:rPr>
          <w:b/>
        </w:rPr>
        <w:t xml:space="preserve">Paso 3: Verificar la instalación. </w:t>
      </w:r>
      <w:r>
        <w:t xml:space="preserve">Abrir una terminal y ejecutar el comando </w:t>
      </w:r>
      <w:r>
        <w:rPr>
          <w:rFonts w:ascii="Courier New" w:hAnsi="Courier New"/>
        </w:rPr>
        <w:t>flutter doctor</w:t>
      </w:r>
    </w:p>
    <w:p w14:paraId="3062ABB1">
      <w:pPr>
        <w:spacing w:before="120" w:after="120"/>
        <w:ind w:left="360"/>
        <w:rPr>
          <w:color w:val="auto"/>
        </w:rPr>
      </w:pPr>
      <w:r>
        <w:rPr>
          <w:b/>
          <w:color w:val="2E7D32"/>
        </w:rPr>
        <w:t xml:space="preserve">✅ NOTA: </w:t>
      </w:r>
      <w:r>
        <w:rPr>
          <w:i/>
          <w:color w:val="auto"/>
        </w:rPr>
        <w:t>Es normal que muestre advertencias sobre Chrome o Android Studio si no los usarás. Lo importante es que Flutter y Android toolchain aparezcan con ✓.</w:t>
      </w:r>
    </w:p>
    <w:p w14:paraId="4E0CE914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3.2 Configuración del Entorno en VS Code y Dispositivo de Pruebas</w:t>
      </w:r>
    </w:p>
    <w:p w14:paraId="63797158">
      <w:r>
        <w:rPr>
          <w:b/>
          <w:color w:val="auto"/>
        </w:rPr>
        <w:t>Paso 4: Configurar Visual Studio Code (Obligatorio).</w:t>
      </w:r>
      <w:r>
        <w:rPr>
          <w:b/>
          <w:color w:val="auto"/>
        </w:rPr>
        <w:br w:type="textWrapping"/>
      </w:r>
      <w:r>
        <w:rPr>
          <w:color w:val="auto"/>
          <w:sz w:val="22"/>
        </w:rPr>
        <w:t>1. Abre VS Code.</w:t>
      </w:r>
      <w:r>
        <w:rPr>
          <w:color w:val="auto"/>
          <w:sz w:val="22"/>
        </w:rPr>
        <w:br w:type="textWrapping"/>
      </w:r>
      <w:r>
        <w:rPr>
          <w:color w:val="auto"/>
          <w:sz w:val="22"/>
        </w:rPr>
        <w:t>2. Ve a la sección de Extensiones (Ctrl+Shift+X).</w:t>
      </w:r>
      <w:r>
        <w:rPr>
          <w:color w:val="auto"/>
          <w:sz w:val="22"/>
        </w:rPr>
        <w:br w:type="textWrapping"/>
      </w:r>
      <w:r>
        <w:rPr>
          <w:sz w:val="22"/>
        </w:rPr>
        <w:t xml:space="preserve">3. Busca e instala la extensión </w:t>
      </w:r>
      <w:r>
        <w:rPr>
          <w:b/>
        </w:rPr>
        <w:t>Flutter</w:t>
      </w:r>
      <w:r>
        <w:t xml:space="preserve"> (desarrollada por Dart Code). Esto instalará automáticamente la extensión Dart.</w:t>
      </w:r>
    </w:p>
    <w:p w14:paraId="05E8BE0A">
      <w:r>
        <w:rPr>
          <w:b/>
        </w:rPr>
        <w:t>Paso 5: Preparar un Dispositivo Disponible (Físico o Emulador) [Obligatorio].</w:t>
      </w:r>
      <w:r>
        <w:rPr>
          <w:b/>
        </w:rPr>
        <w:br w:type="textWrapping"/>
      </w:r>
      <w:r>
        <w:rPr>
          <w:b/>
        </w:rPr>
        <w:t>• Opción A: Dispositivo Físico Android (Recomendado por rendimiento):</w:t>
      </w:r>
      <w:r>
        <w:rPr>
          <w:b/>
        </w:rPr>
        <w:br w:type="textWrapping"/>
      </w:r>
      <w:r>
        <w:t xml:space="preserve">  1. En tu teléfono Android, ve a Ajustes -&gt; Acerca del teléfono y presiona 7 veces sobre 'Número de compilación' para activar las Opciones de desarrollador.</w:t>
      </w:r>
      <w:r>
        <w:br w:type="textWrapping"/>
      </w:r>
      <w:r>
        <w:t xml:space="preserve">  2. Entra a Opciones de desarrollador y activa la Depuración USB.</w:t>
      </w:r>
      <w:r>
        <w:br w:type="textWrapping"/>
      </w:r>
      <w:r>
        <w:t xml:space="preserve">  3. Conecta el teléfono a la PC con un cable USB. Acepta los permisos de depuración si te lo solicita.</w:t>
      </w:r>
      <w:r>
        <w:br w:type="textWrapping"/>
      </w:r>
      <w:r>
        <w:rPr>
          <w:b/>
        </w:rPr>
        <w:t>• Opción B: Emulador Virtual Android (Opcional - Requiere Android Studio):</w:t>
      </w:r>
      <w:r>
        <w:rPr>
          <w:b/>
        </w:rPr>
        <w:br w:type="textWrapping"/>
      </w:r>
      <w:r>
        <w:t xml:space="preserve">  1. Abre Android Studio -&gt; More Actions -&gt; Virtual Device Manager -&gt; Create Device.</w:t>
      </w:r>
      <w:r>
        <w:br w:type="textWrapping"/>
      </w:r>
      <w:r>
        <w:t xml:space="preserve">  2. Selecciona un dispositivo (ej. Pixel 6) e instala una imagen de sistema (Android 12 o 13).</w:t>
      </w:r>
      <w:r>
        <w:br w:type="textWrapping"/>
      </w:r>
      <w:r>
        <w:t xml:space="preserve">  3. Inicia el emulador haciendo clic en el botón ▶ (Play).</w:t>
      </w:r>
    </w:p>
    <w:p w14:paraId="0166BC23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3.3 Clonar el Repositorio del Proyecto Móvil</w:t>
      </w:r>
    </w:p>
    <w:p w14:paraId="5ADB282A">
      <w:r>
        <w:rPr>
          <w:b/>
        </w:rPr>
        <w:t xml:space="preserve">Paso 6: Clonar el proyecto. </w:t>
      </w:r>
      <w:r>
        <w:t>Ejecuta los siguientes comandos en tu terminal:</w:t>
      </w:r>
    </w:p>
    <w:p w14:paraId="3C38418E">
      <w:pPr>
        <w:ind w:left="288"/>
      </w:pPr>
      <w:r>
        <w:rPr>
          <w:rFonts w:ascii="Courier New" w:hAnsi="Courier New"/>
          <w:sz w:val="19"/>
        </w:rPr>
        <w:t>cd ~/Documents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git clone https://github.com/MarlonCS02/ProyectoMovilFlutterDart.git SGA-MOVIL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cd SGA-MOVIL/ProyectoMovilFlutterDart/sga_optica_mobile</w:t>
      </w:r>
    </w:p>
    <w:p w14:paraId="77A9B6F9">
      <w:pPr>
        <w:spacing w:before="120" w:after="120"/>
        <w:ind w:left="360"/>
      </w:pPr>
      <w:r>
        <w:rPr>
          <w:b/>
          <w:color w:val="2E7D32"/>
        </w:rPr>
        <w:t>✅ NOTA:</w:t>
      </w:r>
      <w:r>
        <w:rPr>
          <w:b/>
          <w:color w:val="auto"/>
        </w:rPr>
        <w:t xml:space="preserve"> </w:t>
      </w:r>
      <w:r>
        <w:rPr>
          <w:i/>
          <w:color w:val="auto"/>
        </w:rPr>
        <w:t>La carpeta raíz del proyecto Flutter está en sga_optica_mobile/. Abre esta carpeta específica directamente en VS Code.</w:t>
      </w:r>
    </w:p>
    <w:p w14:paraId="3EFD56AB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3.4 Instalar las Dependencias del Proyecto</w:t>
      </w:r>
    </w:p>
    <w:p w14:paraId="6011D310">
      <w:r>
        <w:rPr>
          <w:b/>
        </w:rPr>
        <w:t xml:space="preserve">Paso 7: Instalar paquetes de Dart. </w:t>
      </w:r>
      <w:r>
        <w:t>Abre la terminal integrada de VS Code posicionada en la raíz del proyecto móvil y ejecuta:</w:t>
      </w:r>
    </w:p>
    <w:p w14:paraId="47F30470">
      <w:pPr>
        <w:ind w:left="288"/>
      </w:pPr>
      <w:r>
        <w:rPr>
          <w:rFonts w:ascii="Courier New" w:hAnsi="Courier New"/>
          <w:b/>
        </w:rPr>
        <w:t>flutter pub get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4A8E3C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2410F1">
            <w:pPr>
              <w:jc w:val="left"/>
            </w:pPr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w="144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E58685">
            <w:pPr>
              <w:jc w:val="left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76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780D07">
            <w:pPr>
              <w:jc w:val="left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 w14:paraId="4155B51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2717A4">
            <w:pPr>
              <w:spacing w:after="40"/>
            </w:pPr>
            <w:r>
              <w:rPr>
                <w:sz w:val="19"/>
              </w:rPr>
              <w:t>http</w:t>
            </w:r>
          </w:p>
        </w:tc>
        <w:tc>
          <w:tcPr>
            <w:tcW w:w="144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A93277">
            <w:pPr>
              <w:spacing w:after="40"/>
            </w:pPr>
            <w:r>
              <w:rPr>
                <w:sz w:val="19"/>
              </w:rPr>
              <w:t>^1.1.0</w:t>
            </w:r>
          </w:p>
        </w:tc>
        <w:tc>
          <w:tcPr>
            <w:tcW w:w="57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0A1EB2">
            <w:pPr>
              <w:spacing w:after="40"/>
            </w:pPr>
            <w:r>
              <w:rPr>
                <w:sz w:val="19"/>
              </w:rPr>
              <w:t>Cliente HTTP para consumir el API REST del backend SGA.</w:t>
            </w:r>
          </w:p>
        </w:tc>
      </w:tr>
      <w:tr w14:paraId="4B0B57C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56B049">
            <w:pPr>
              <w:spacing w:after="40"/>
            </w:pPr>
            <w:r>
              <w:rPr>
                <w:sz w:val="19"/>
              </w:rPr>
              <w:t>provider</w:t>
            </w:r>
          </w:p>
        </w:tc>
        <w:tc>
          <w:tcPr>
            <w:tcW w:w="14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F9674D">
            <w:pPr>
              <w:spacing w:after="40"/>
            </w:pPr>
            <w:r>
              <w:rPr>
                <w:sz w:val="19"/>
              </w:rPr>
              <w:t>^6.1.1</w:t>
            </w:r>
          </w:p>
        </w:tc>
        <w:tc>
          <w:tcPr>
            <w:tcW w:w="57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3445F1">
            <w:pPr>
              <w:spacing w:after="40"/>
            </w:pPr>
            <w:r>
              <w:rPr>
                <w:sz w:val="19"/>
              </w:rPr>
              <w:t>Gestión de estado centralizado: AuthProvider, ProductProvider, CartProvider.</w:t>
            </w:r>
          </w:p>
        </w:tc>
      </w:tr>
      <w:tr w14:paraId="4D467B4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F35F5B">
            <w:pPr>
              <w:spacing w:after="40"/>
            </w:pPr>
            <w:r>
              <w:rPr>
                <w:sz w:val="19"/>
              </w:rPr>
              <w:t>shared_preferences</w:t>
            </w:r>
          </w:p>
        </w:tc>
        <w:tc>
          <w:tcPr>
            <w:tcW w:w="144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E198D8">
            <w:pPr>
              <w:spacing w:after="40"/>
            </w:pPr>
            <w:r>
              <w:rPr>
                <w:sz w:val="19"/>
              </w:rPr>
              <w:t>^2.5.5</w:t>
            </w:r>
          </w:p>
        </w:tc>
        <w:tc>
          <w:tcPr>
            <w:tcW w:w="57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59CEF6">
            <w:pPr>
              <w:spacing w:after="40"/>
            </w:pPr>
            <w:r>
              <w:rPr>
                <w:sz w:val="19"/>
              </w:rPr>
              <w:t>Almacenamiento local del token JWT y datos de sesión del usuario.</w:t>
            </w:r>
          </w:p>
        </w:tc>
      </w:tr>
      <w:tr w14:paraId="1C1AAC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E80E80">
            <w:pPr>
              <w:spacing w:after="40"/>
            </w:pPr>
            <w:r>
              <w:rPr>
                <w:sz w:val="19"/>
              </w:rPr>
              <w:t>image_picker</w:t>
            </w:r>
          </w:p>
        </w:tc>
        <w:tc>
          <w:tcPr>
            <w:tcW w:w="14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E44CB1">
            <w:pPr>
              <w:spacing w:after="40"/>
            </w:pPr>
            <w:r>
              <w:rPr>
                <w:sz w:val="19"/>
              </w:rPr>
              <w:t>^1.0.5</w:t>
            </w:r>
          </w:p>
        </w:tc>
        <w:tc>
          <w:tcPr>
            <w:tcW w:w="57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239572">
            <w:pPr>
              <w:spacing w:after="40"/>
            </w:pPr>
            <w:r>
              <w:rPr>
                <w:sz w:val="19"/>
              </w:rPr>
              <w:t>Selección de imágenes del dispositivo para el perfil del cliente.</w:t>
            </w:r>
          </w:p>
        </w:tc>
      </w:tr>
      <w:tr w14:paraId="2F8635E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6A0541">
            <w:pPr>
              <w:spacing w:after="40"/>
            </w:pPr>
            <w:r>
              <w:rPr>
                <w:sz w:val="19"/>
              </w:rPr>
              <w:t>cupertino_icons</w:t>
            </w:r>
          </w:p>
        </w:tc>
        <w:tc>
          <w:tcPr>
            <w:tcW w:w="144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FDCD74">
            <w:pPr>
              <w:spacing w:after="40"/>
            </w:pPr>
            <w:r>
              <w:rPr>
                <w:sz w:val="19"/>
              </w:rPr>
              <w:t>^1.0.6</w:t>
            </w:r>
          </w:p>
        </w:tc>
        <w:tc>
          <w:tcPr>
            <w:tcW w:w="57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2D1E59">
            <w:pPr>
              <w:spacing w:after="40"/>
            </w:pPr>
            <w:r>
              <w:rPr>
                <w:sz w:val="19"/>
              </w:rPr>
              <w:t>Íconos de estilo iOS para la interfaz visual.</w:t>
            </w:r>
          </w:p>
        </w:tc>
      </w:tr>
    </w:tbl>
    <w:p w14:paraId="13CBC496">
      <w:pPr>
        <w:spacing w:after="80"/>
      </w:pPr>
    </w:p>
    <w:p w14:paraId="21F89C61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3.5 Configurar la URL del Backend (PASO CRÍTICO)</w:t>
      </w:r>
    </w:p>
    <w:p w14:paraId="4470800B">
      <w:pPr>
        <w:rPr>
          <w:color w:val="auto"/>
        </w:rPr>
      </w:pPr>
      <w:r>
        <w:rPr>
          <w:b/>
          <w:color w:val="auto"/>
        </w:rPr>
        <w:t xml:space="preserve">Paso 8: Editar el archivo constants.dart. </w:t>
      </w:r>
      <w:r>
        <w:rPr>
          <w:color w:val="auto"/>
          <w:sz w:val="22"/>
        </w:rPr>
        <w:t xml:space="preserve">La URL de conexión se gestiona en </w:t>
      </w:r>
      <w:r>
        <w:rPr>
          <w:b/>
          <w:color w:val="auto"/>
        </w:rPr>
        <w:t>lib/utils/constants.dart</w:t>
      </w:r>
      <w:r>
        <w:rPr>
          <w:color w:val="auto"/>
        </w:rPr>
        <w:t>. Abre este archivo en VS Code y ajusta las URLs de acuerdo a tu entorno:</w:t>
      </w:r>
    </w:p>
    <w:p w14:paraId="2EC7515D">
      <w:pPr>
        <w:ind w:left="288"/>
      </w:pPr>
      <w:r>
        <w:rPr>
          <w:rFonts w:ascii="Courier New" w:hAnsi="Courier New"/>
          <w:sz w:val="18"/>
        </w:rPr>
        <w:t>class Constants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Opción A (Recomendada): Dev Tunnel activo del equipo SGA: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static const String baseUrl = 'https://7l77sjp2-3002.use2.devtunnels.ms/api/v1';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static const String baseUrlImages = 'https://7l77sjp2-3002.use2.devtunnels.ms';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Opción B: Si el backend corre local en tu PC y usas DISPOSITIVO FÍSICO: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static const String baseUrl = 'http://192.168.x.x:3002/api/v1'; // Tu IP privada de red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Opción C: Si el backend corre local y usas EMULADOR VIRTUAL: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static const String baseUrl = 'http://10.0.2.2:3002/api/v1';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0614D3DA">
      <w:pPr>
        <w:spacing w:before="120" w:after="120"/>
        <w:ind w:left="360"/>
      </w:pPr>
      <w:r>
        <w:rPr>
          <w:b/>
          <w:color w:val="C0392B"/>
        </w:rPr>
        <w:t>⚠️ IMPORTANTE:</w:t>
      </w:r>
      <w:r>
        <w:rPr>
          <w:b/>
          <w:color w:val="auto"/>
        </w:rPr>
        <w:t xml:space="preserve"> </w:t>
      </w:r>
      <w:r>
        <w:rPr>
          <w:i/>
          <w:color w:val="auto"/>
        </w:rPr>
        <w:t>El emulador NO puede usar localhost porque apunta a sí mismo (usa 10.0.2.2). Si usas dispositivo físico por USB apuntando local, debes usar la IP privada de tu PC (ej. 192.168.x.x) y ambos deben estar en la misma red Wi-Fi.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B93D2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</w:tblPrEx>
        <w:trPr>
          <w:jc w:val="center"/>
        </w:trPr>
        <w:tc>
          <w:tcPr>
            <w:tcW w:w="2592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D597F2">
            <w:pPr>
              <w:jc w:val="left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F67057">
            <w:pPr>
              <w:jc w:val="left"/>
            </w:pPr>
            <w:r>
              <w:rPr>
                <w:b/>
                <w:color w:val="FFFFFF"/>
                <w:sz w:val="20"/>
              </w:rPr>
              <w:t>URL en constants.dart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C04B31">
            <w:pPr>
              <w:jc w:val="left"/>
            </w:pPr>
            <w:r>
              <w:rPr>
                <w:b/>
                <w:color w:val="FFFFFF"/>
                <w:sz w:val="20"/>
              </w:rPr>
              <w:t>Cuándo usarla</w:t>
            </w:r>
          </w:p>
        </w:tc>
      </w:tr>
      <w:tr w14:paraId="7172282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53AD28">
            <w:pPr>
              <w:spacing w:after="40"/>
            </w:pPr>
            <w:r>
              <w:rPr>
                <w:sz w:val="19"/>
              </w:rPr>
              <w:t>Dev Tunnel (SGA)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9E351D">
            <w:pPr>
              <w:spacing w:after="40"/>
            </w:pPr>
            <w:r>
              <w:rPr>
                <w:sz w:val="19"/>
              </w:rPr>
              <w:t>https://7l77sjp2-3002.use2.devtunnels.ms/api/v1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BCA06B">
            <w:pPr>
              <w:spacing w:after="40"/>
            </w:pPr>
            <w:r>
              <w:rPr>
                <w:sz w:val="19"/>
              </w:rPr>
              <w:t>Cuando el backend corre remotamente con Dev Tunnel público.</w:t>
            </w:r>
          </w:p>
        </w:tc>
      </w:tr>
      <w:tr w14:paraId="63DC506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62A725">
            <w:pPr>
              <w:spacing w:after="40"/>
            </w:pPr>
            <w:r>
              <w:rPr>
                <w:sz w:val="19"/>
              </w:rPr>
              <w:t>PC Local (Emulador)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8D85EA">
            <w:pPr>
              <w:spacing w:after="40"/>
            </w:pPr>
            <w:r>
              <w:rPr>
                <w:sz w:val="19"/>
              </w:rPr>
              <w:t>http://10.0.2.2:3002/api/v1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10E71F">
            <w:pPr>
              <w:spacing w:after="40"/>
            </w:pPr>
            <w:r>
              <w:rPr>
                <w:sz w:val="19"/>
              </w:rPr>
              <w:t>10.0.2.2 es el alias que usa el emulador para el localhost de tu PC.</w:t>
            </w:r>
          </w:p>
        </w:tc>
      </w:tr>
      <w:tr w14:paraId="2E87F76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D5C6AA">
            <w:pPr>
              <w:spacing w:after="40"/>
            </w:pPr>
            <w:r>
              <w:rPr>
                <w:sz w:val="19"/>
              </w:rPr>
              <w:t>PC Local (Físico)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FAB6BD">
            <w:pPr>
              <w:spacing w:after="40"/>
            </w:pPr>
            <w:r>
              <w:rPr>
                <w:sz w:val="19"/>
              </w:rPr>
              <w:t>http://192.168.x.x:3002/api/v1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14288E">
            <w:pPr>
              <w:spacing w:after="40"/>
            </w:pPr>
            <w:r>
              <w:rPr>
                <w:sz w:val="19"/>
              </w:rPr>
              <w:t>Desarrollo con cable USB en red local Wi-Fi compartida. Reemplazar por IP real.</w:t>
            </w:r>
          </w:p>
        </w:tc>
      </w:tr>
    </w:tbl>
    <w:p w14:paraId="395A64F8">
      <w:pPr>
        <w:spacing w:after="80"/>
      </w:pPr>
    </w:p>
    <w:p w14:paraId="5B3FC076">
      <w:pPr>
        <w:keepNext/>
        <w:spacing w:before="320" w:after="120"/>
        <w:rPr>
          <w:color w:val="auto"/>
        </w:rPr>
      </w:pPr>
      <w:r>
        <w:rPr>
          <w:b/>
          <w:color w:val="auto"/>
          <w:sz w:val="30"/>
        </w:rPr>
        <w:t>4. Configuración Post-Instalación</w:t>
      </w:r>
    </w:p>
    <w:p w14:paraId="7FB580B3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4.1 Verificar que el Backend está Activo</w:t>
      </w:r>
    </w:p>
    <w:p w14:paraId="716F77DE">
      <w:pPr>
        <w:rPr>
          <w:color w:val="auto"/>
        </w:rPr>
      </w:pPr>
      <w:r>
        <w:rPr>
          <w:color w:val="auto"/>
        </w:rPr>
        <w:t>Antes de lanzar la app, confirma que el servidor de Node.js está corriendo y respondiendo. Abre en el navegador de tu computadora host la dirección: http://localhost:3002/api/v1/products para verificar una respuesta JSON válida (Código 200).</w:t>
      </w:r>
    </w:p>
    <w:p w14:paraId="2D8E8ACA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4.2 Ejecución de la aplicación desde VS Code</w:t>
      </w:r>
    </w:p>
    <w:p w14:paraId="790A9B4A">
      <w:pPr>
        <w:pStyle w:val="25"/>
        <w:rPr>
          <w:color w:val="auto"/>
        </w:rPr>
      </w:pPr>
      <w:r>
        <w:rPr>
          <w:color w:val="auto"/>
        </w:rPr>
        <w:t>1. Con tu dispositivo (físico o emulador) conectado y encendido, verifica que aparezca su nombre en la barra inferior derecha de VS Code.</w:t>
      </w:r>
    </w:p>
    <w:p w14:paraId="1A32E3B1">
      <w:pPr>
        <w:pStyle w:val="25"/>
        <w:rPr>
          <w:color w:val="auto"/>
        </w:rPr>
      </w:pPr>
      <w:r>
        <w:rPr>
          <w:color w:val="auto"/>
        </w:rPr>
        <w:t>2. Abre el archivo principal de ejecución ubicado en lib/main.dart.</w:t>
      </w:r>
    </w:p>
    <w:p w14:paraId="52BBE6B1">
      <w:pPr>
        <w:pStyle w:val="25"/>
        <w:rPr>
          <w:color w:val="auto"/>
        </w:rPr>
      </w:pPr>
      <w:r>
        <w:rPr>
          <w:color w:val="auto"/>
        </w:rPr>
        <w:t>3. Presiona la tecla F5 o ve al menú superior Run -&gt; Start Debugging.</w:t>
      </w:r>
    </w:p>
    <w:p w14:paraId="1BEC04DE">
      <w:pPr>
        <w:pStyle w:val="25"/>
        <w:rPr>
          <w:color w:val="auto"/>
        </w:rPr>
      </w:pPr>
      <w:r>
        <w:rPr>
          <w:color w:val="auto"/>
        </w:rPr>
        <w:t>4. VS Code compilará el código, instalará automáticamente el APK en tu teléfono/emulador y abrirá el flujo de login.</w:t>
      </w:r>
    </w:p>
    <w:p w14:paraId="2E71B3CA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4.3 Primer Inicio de Sesión en la App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20D176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BCE323">
            <w:pPr>
              <w:jc w:val="left"/>
            </w:pPr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942F81"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432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B66065">
            <w:pPr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14:paraId="3288D50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4EDC35">
            <w:pPr>
              <w:spacing w:after="40"/>
            </w:pPr>
            <w:r>
              <w:rPr>
                <w:sz w:val="19"/>
              </w:rPr>
              <w:t>Login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0E4780">
            <w:pPr>
              <w:spacing w:after="40"/>
            </w:pPr>
            <w:r>
              <w:rPr>
                <w:sz w:val="19"/>
              </w:rPr>
              <w:t>Ingresar usuario y contraseña</w:t>
            </w:r>
          </w:p>
        </w:tc>
        <w:tc>
          <w:tcPr>
            <w:tcW w:w="432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D060DF">
            <w:pPr>
              <w:spacing w:after="40"/>
            </w:pPr>
            <w:r>
              <w:rPr>
                <w:sz w:val="19"/>
              </w:rPr>
              <w:t>Usar credenciales con rol CUSTOMER. Si no tienes, ve a 'Registrarse'.</w:t>
            </w:r>
          </w:p>
        </w:tc>
      </w:tr>
      <w:tr w14:paraId="28EF33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E01B17">
            <w:pPr>
              <w:spacing w:after="40"/>
            </w:pPr>
            <w:r>
              <w:rPr>
                <w:sz w:val="19"/>
              </w:rPr>
              <w:t>Registro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08FA94">
            <w:pPr>
              <w:spacing w:after="40"/>
            </w:pPr>
            <w:r>
              <w:rPr>
                <w:sz w:val="19"/>
              </w:rPr>
              <w:t>Crear una cuenta nueva</w:t>
            </w:r>
          </w:p>
        </w:tc>
        <w:tc>
          <w:tcPr>
            <w:tcW w:w="432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51153C">
            <w:pPr>
              <w:spacing w:after="40"/>
            </w:pPr>
            <w:r>
              <w:rPr>
                <w:sz w:val="19"/>
              </w:rPr>
              <w:t>Completa el formulario. El sistema le asigna automáticamente el rol CUSTOMER.</w:t>
            </w:r>
          </w:p>
        </w:tc>
      </w:tr>
      <w:tr w14:paraId="0CA516F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81B2FA">
            <w:pPr>
              <w:spacing w:after="40"/>
            </w:pPr>
            <w:r>
              <w:rPr>
                <w:sz w:val="19"/>
              </w:rPr>
              <w:t>Home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FEB273">
            <w:pPr>
              <w:spacing w:after="40"/>
            </w:pPr>
            <w:r>
              <w:rPr>
                <w:sz w:val="19"/>
              </w:rPr>
              <w:t>Navegación general</w:t>
            </w:r>
          </w:p>
        </w:tc>
        <w:tc>
          <w:tcPr>
            <w:tcW w:w="432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8687FB">
            <w:pPr>
              <w:spacing w:after="40"/>
            </w:pPr>
            <w:r>
              <w:rPr>
                <w:sz w:val="19"/>
              </w:rPr>
              <w:t>Acceso a las 4 pestañas funcionales: Inicio · Productos · Carrito · Perfil.</w:t>
            </w:r>
          </w:p>
        </w:tc>
      </w:tr>
      <w:tr w14:paraId="113A5F0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D31DC4">
            <w:pPr>
              <w:spacing w:after="40"/>
            </w:pPr>
            <w:r>
              <w:rPr>
                <w:sz w:val="19"/>
              </w:rPr>
              <w:t>Recuperar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BEFA6A">
            <w:pPr>
              <w:spacing w:after="40"/>
            </w:pPr>
            <w:r>
              <w:rPr>
                <w:sz w:val="19"/>
              </w:rPr>
              <w:t>¿Olvidaste tu contraseña?</w:t>
            </w:r>
          </w:p>
        </w:tc>
        <w:tc>
          <w:tcPr>
            <w:tcW w:w="432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3B5C56">
            <w:pPr>
              <w:spacing w:after="40"/>
            </w:pPr>
            <w:r>
              <w:rPr>
                <w:sz w:val="19"/>
              </w:rPr>
              <w:t>Ingresa tu correo para recibir un código de restablecimiento (requiere SMTP activo en backend).</w:t>
            </w:r>
          </w:p>
        </w:tc>
      </w:tr>
    </w:tbl>
    <w:p w14:paraId="19FD9BBC">
      <w:pPr>
        <w:spacing w:after="80"/>
      </w:pPr>
    </w:p>
    <w:p w14:paraId="1F9F5108">
      <w:pPr>
        <w:keepNext/>
        <w:spacing w:before="320" w:after="120"/>
        <w:rPr>
          <w:color w:val="auto"/>
        </w:rPr>
      </w:pPr>
      <w:r>
        <w:rPr>
          <w:b/>
          <w:color w:val="auto"/>
          <w:sz w:val="30"/>
        </w:rPr>
        <w:t>5. Verificación y Solución de Problemas (Troubleshooting)</w:t>
      </w:r>
    </w:p>
    <w:p w14:paraId="15CEF43D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5.1 Prueba de Instalación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4E7316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F98AD4"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016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9C15A1">
            <w:pPr>
              <w:jc w:val="left"/>
            </w:pPr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7F93A9">
            <w:pPr>
              <w:jc w:val="left"/>
            </w:pPr>
            <w:r>
              <w:rPr>
                <w:b/>
                <w:color w:val="FFFFFF"/>
                <w:sz w:val="20"/>
              </w:rPr>
              <w:t>Cómo verificar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3A54E5">
            <w:pPr>
              <w:jc w:val="left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 w14:paraId="6654CD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AB84A8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01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EB2C3B">
            <w:pPr>
              <w:spacing w:after="40"/>
            </w:pPr>
            <w:r>
              <w:rPr>
                <w:sz w:val="19"/>
              </w:rPr>
              <w:t>Flutter Listo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9D2467">
            <w:pPr>
              <w:spacing w:after="40"/>
            </w:pPr>
            <w:r>
              <w:rPr>
                <w:sz w:val="19"/>
              </w:rPr>
              <w:t>Ejecutar flutter doctor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21C8D9">
            <w:pPr>
              <w:spacing w:after="40"/>
            </w:pPr>
            <w:r>
              <w:rPr>
                <w:sz w:val="19"/>
              </w:rPr>
              <w:t>Líneas de Flutter y Android toolchain en verde.</w:t>
            </w:r>
          </w:p>
        </w:tc>
      </w:tr>
      <w:tr w14:paraId="2EE5D9E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3FA26E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016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D19A04">
            <w:pPr>
              <w:spacing w:after="40"/>
            </w:pPr>
            <w:r>
              <w:rPr>
                <w:sz w:val="19"/>
              </w:rPr>
              <w:t>Dispositivo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23455C">
            <w:pPr>
              <w:spacing w:after="40"/>
            </w:pPr>
            <w:r>
              <w:rPr>
                <w:sz w:val="19"/>
              </w:rPr>
              <w:t>Ver barra inferior de VS Code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30C241">
            <w:pPr>
              <w:spacing w:after="40"/>
            </w:pPr>
            <w:r>
              <w:rPr>
                <w:sz w:val="19"/>
              </w:rPr>
              <w:t>Se reconoce el nombre exacto de tu celular o emulador.</w:t>
            </w:r>
          </w:p>
        </w:tc>
      </w:tr>
      <w:tr w14:paraId="4CD157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43148F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01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A13CC8">
            <w:pPr>
              <w:spacing w:after="40"/>
            </w:pPr>
            <w:r>
              <w:rPr>
                <w:sz w:val="19"/>
              </w:rPr>
              <w:t>Dependencias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0DCCE0">
            <w:pPr>
              <w:spacing w:after="40"/>
            </w:pPr>
            <w:r>
              <w:rPr>
                <w:sz w:val="19"/>
              </w:rPr>
              <w:t>Ejecutar flutter pub get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6F7AE0">
            <w:pPr>
              <w:spacing w:after="40"/>
            </w:pPr>
            <w:r>
              <w:rPr>
                <w:sz w:val="19"/>
              </w:rPr>
              <w:t>Descarga exitosa, mensaje 'Got dependencies!'.</w:t>
            </w:r>
          </w:p>
        </w:tc>
      </w:tr>
      <w:tr w14:paraId="488815E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4E2831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016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21D6AF">
            <w:pPr>
              <w:spacing w:after="40"/>
            </w:pPr>
            <w:r>
              <w:rPr>
                <w:sz w:val="19"/>
              </w:rPr>
              <w:t>Compilación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76FE97">
            <w:pPr>
              <w:spacing w:after="40"/>
            </w:pPr>
            <w:r>
              <w:rPr>
                <w:sz w:val="19"/>
              </w:rPr>
              <w:t>Presionar F5 en lib/main.dart</w:t>
            </w:r>
          </w:p>
        </w:tc>
        <w:tc>
          <w:tcPr>
            <w:tcW w:w="360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492C60">
            <w:pPr>
              <w:spacing w:after="40"/>
            </w:pPr>
            <w:r>
              <w:rPr>
                <w:sz w:val="19"/>
              </w:rPr>
              <w:t>La aplicación arranca en el dispositivo sin cerrarse.</w:t>
            </w:r>
          </w:p>
        </w:tc>
      </w:tr>
      <w:tr w14:paraId="6E86955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477A6D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016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BDD55F">
            <w:pPr>
              <w:spacing w:after="40"/>
            </w:pPr>
            <w:r>
              <w:rPr>
                <w:sz w:val="19"/>
              </w:rPr>
              <w:t>Login / Datos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475D1B">
            <w:pPr>
              <w:spacing w:after="40"/>
            </w:pPr>
            <w:r>
              <w:rPr>
                <w:sz w:val="19"/>
              </w:rPr>
              <w:t>Ingresar credenciales</w:t>
            </w:r>
          </w:p>
        </w:tc>
        <w:tc>
          <w:tcPr>
            <w:tcW w:w="360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5D2683">
            <w:pPr>
              <w:spacing w:after="40"/>
            </w:pPr>
            <w:r>
              <w:rPr>
                <w:sz w:val="19"/>
              </w:rPr>
              <w:t>La app carga correctamente el catálogo de productos desde la base de datos.</w:t>
            </w:r>
          </w:p>
        </w:tc>
      </w:tr>
    </w:tbl>
    <w:p w14:paraId="409FD994">
      <w:pPr>
        <w:spacing w:after="80"/>
      </w:pPr>
    </w:p>
    <w:p w14:paraId="735BF5A8">
      <w:pPr>
        <w:keepNext/>
        <w:spacing w:before="240" w:after="80"/>
      </w:pPr>
      <w:r>
        <w:rPr>
          <w:b/>
          <w:color w:val="auto"/>
          <w:sz w:val="24"/>
        </w:rPr>
        <w:t>5.2 Errores Comunes y Solución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6E0EF5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8BA7A1">
            <w:pPr>
              <w:jc w:val="left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183924">
            <w:pPr>
              <w:jc w:val="left"/>
            </w:pPr>
            <w:r>
              <w:rPr>
                <w:b/>
                <w:color w:val="FFFFFF"/>
                <w:sz w:val="20"/>
              </w:rPr>
              <w:t>Mensaje de Error Típico</w:t>
            </w:r>
          </w:p>
        </w:tc>
        <w:tc>
          <w:tcPr>
            <w:tcW w:w="4032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9414B1">
            <w:pPr>
              <w:jc w:val="left"/>
            </w:pPr>
            <w:r>
              <w:rPr>
                <w:b/>
                <w:color w:val="FFFFFF"/>
                <w:sz w:val="20"/>
              </w:rPr>
              <w:t>Solución</w:t>
            </w:r>
          </w:p>
        </w:tc>
      </w:tr>
      <w:tr w14:paraId="03DBC13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5F097C">
            <w:pPr>
              <w:spacing w:after="40"/>
            </w:pPr>
            <w:r>
              <w:rPr>
                <w:sz w:val="19"/>
              </w:rPr>
              <w:t>No reconoce comando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E2B72D">
            <w:pPr>
              <w:spacing w:after="40"/>
            </w:pPr>
            <w:r>
              <w:rPr>
                <w:sz w:val="19"/>
              </w:rPr>
              <w:t>flutter: command not found</w:t>
            </w:r>
          </w:p>
        </w:tc>
        <w:tc>
          <w:tcPr>
            <w:tcW w:w="403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26FC80">
            <w:pPr>
              <w:spacing w:after="40"/>
            </w:pPr>
            <w:r>
              <w:rPr>
                <w:sz w:val="19"/>
              </w:rPr>
              <w:t>Asegúrate de que la carpeta flutter/bin esté correctamente añadida a las Variables de Entorno y reinicia tu terminal.</w:t>
            </w:r>
          </w:p>
        </w:tc>
      </w:tr>
      <w:tr w14:paraId="5FD0605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933AEB">
            <w:pPr>
              <w:spacing w:after="40"/>
            </w:pPr>
            <w:r>
              <w:rPr>
                <w:sz w:val="19"/>
              </w:rPr>
              <w:t>Sin dispositivos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4B3E43">
            <w:pPr>
              <w:spacing w:after="40"/>
            </w:pPr>
            <w:r>
              <w:rPr>
                <w:sz w:val="19"/>
              </w:rPr>
              <w:t>No devices found</w:t>
            </w:r>
          </w:p>
        </w:tc>
        <w:tc>
          <w:tcPr>
            <w:tcW w:w="403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DCDF5C">
            <w:pPr>
              <w:spacing w:after="40"/>
            </w:pPr>
            <w:r>
              <w:rPr>
                <w:sz w:val="19"/>
              </w:rPr>
              <w:t>En dispositivo físico, valida que el cable USB funcione y que la 'Depuración USB' esté encendida. En emulador, inicialo primero desde el Device Manager.</w:t>
            </w:r>
          </w:p>
        </w:tc>
      </w:tr>
      <w:tr w14:paraId="3771AF5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3776A6">
            <w:pPr>
              <w:spacing w:after="40"/>
            </w:pPr>
            <w:r>
              <w:rPr>
                <w:sz w:val="19"/>
              </w:rPr>
              <w:t>Fallo de conexión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E13562">
            <w:pPr>
              <w:spacing w:after="40"/>
            </w:pPr>
            <w:r>
              <w:rPr>
                <w:sz w:val="19"/>
              </w:rPr>
              <w:t>SocketException: Connection refused</w:t>
            </w:r>
          </w:p>
        </w:tc>
        <w:tc>
          <w:tcPr>
            <w:tcW w:w="403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EB208F">
            <w:pPr>
              <w:spacing w:after="40"/>
            </w:pPr>
            <w:r>
              <w:rPr>
                <w:sz w:val="19"/>
              </w:rPr>
              <w:t>El backend no está encendido o la URL en constants.dart no coincide con tu IP local actual o puerto.</w:t>
            </w:r>
          </w:p>
        </w:tc>
      </w:tr>
      <w:tr w14:paraId="22BDB7D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D1AA3F">
            <w:pPr>
              <w:spacing w:after="40"/>
            </w:pPr>
            <w:r>
              <w:rPr>
                <w:sz w:val="19"/>
              </w:rPr>
              <w:t>Error de paquetes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16443E">
            <w:pPr>
              <w:spacing w:after="40"/>
            </w:pPr>
            <w:r>
              <w:rPr>
                <w:sz w:val="19"/>
              </w:rPr>
              <w:t>Version solving failed</w:t>
            </w:r>
          </w:p>
        </w:tc>
        <w:tc>
          <w:tcPr>
            <w:tcW w:w="4032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BC6690">
            <w:pPr>
              <w:spacing w:after="40"/>
            </w:pPr>
            <w:r>
              <w:rPr>
                <w:sz w:val="19"/>
              </w:rPr>
              <w:t>Ejecuta un 'flutter clean' seguido de 'flutter pub get' en la terminal integrada de VS Code para limpiar caché.</w:t>
            </w:r>
          </w:p>
        </w:tc>
      </w:tr>
      <w:tr w14:paraId="0F997A8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AE570E">
            <w:pPr>
              <w:spacing w:after="40"/>
            </w:pPr>
            <w:r>
              <w:rPr>
                <w:sz w:val="19"/>
              </w:rPr>
              <w:t>Imágenes rotas</w:t>
            </w:r>
          </w:p>
        </w:tc>
        <w:tc>
          <w:tcPr>
            <w:tcW w:w="3168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95C74B">
            <w:pPr>
              <w:spacing w:after="40"/>
            </w:pPr>
            <w:r>
              <w:rPr>
                <w:sz w:val="19"/>
              </w:rPr>
              <w:t>NetworkImage failed</w:t>
            </w:r>
          </w:p>
        </w:tc>
        <w:tc>
          <w:tcPr>
            <w:tcW w:w="4032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090413">
            <w:pPr>
              <w:spacing w:after="40"/>
            </w:pPr>
            <w:r>
              <w:rPr>
                <w:sz w:val="19"/>
              </w:rPr>
              <w:t>Verifica que la constante 'baseUrlImages' apunte correctamente al servidor activo de la base de datos.</w:t>
            </w:r>
          </w:p>
        </w:tc>
      </w:tr>
    </w:tbl>
    <w:p w14:paraId="46783874">
      <w:pPr>
        <w:spacing w:after="80"/>
      </w:pPr>
    </w:p>
    <w:p w14:paraId="0D76EB71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5.3 Contacto de Soporte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E3C047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1D0DB9">
            <w:pPr>
              <w:jc w:val="left"/>
            </w:pPr>
            <w:r>
              <w:rPr>
                <w:b/>
                <w:color w:val="FFFFFF"/>
                <w:sz w:val="20"/>
              </w:rPr>
              <w:t>Entidad / Equipo</w:t>
            </w:r>
          </w:p>
        </w:tc>
        <w:tc>
          <w:tcPr>
            <w:tcW w:w="6480" w:type="dxa"/>
            <w:shd w:val="clear" w:color="auto" w:fill="1B365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62D8D9">
            <w:pPr>
              <w:jc w:val="left"/>
            </w:pPr>
            <w:r>
              <w:rPr>
                <w:b/>
                <w:color w:val="FFFFFF"/>
                <w:sz w:val="20"/>
              </w:rPr>
              <w:t>Información de Contacto</w:t>
            </w:r>
          </w:p>
        </w:tc>
      </w:tr>
      <w:tr w14:paraId="124F514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EC17F4">
            <w:pPr>
              <w:spacing w:after="4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648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EE17DE">
            <w:pPr>
              <w:spacing w:after="40"/>
            </w:pPr>
            <w:r>
              <w:rPr>
                <w:sz w:val="19"/>
              </w:rPr>
              <w:t>Juan Casilimas · Wilson Salcedo · William Rojas · Evjany Segura</w:t>
            </w:r>
          </w:p>
        </w:tc>
      </w:tr>
      <w:tr w14:paraId="35BB213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7DF189">
            <w:pPr>
              <w:spacing w:after="40"/>
            </w:pPr>
            <w:r>
              <w:rPr>
                <w:sz w:val="19"/>
              </w:rPr>
              <w:t>Institución</w:t>
            </w:r>
          </w:p>
        </w:tc>
        <w:tc>
          <w:tcPr>
            <w:tcW w:w="64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1F678C">
            <w:pPr>
              <w:spacing w:after="40"/>
            </w:pPr>
            <w:r>
              <w:rPr>
                <w:sz w:val="19"/>
              </w:rPr>
              <w:t>SENA — Centro de Electricidad, Electrónica y Telecomunicaciones · Bogotá D.C.</w:t>
            </w:r>
          </w:p>
        </w:tc>
      </w:tr>
      <w:tr w14:paraId="4FAD28C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00D4EC">
            <w:pPr>
              <w:spacing w:after="40"/>
            </w:pPr>
            <w:r>
              <w:rPr>
                <w:sz w:val="19"/>
              </w:rPr>
              <w:t>Repositorio Proyecto</w:t>
            </w:r>
          </w:p>
        </w:tc>
        <w:tc>
          <w:tcPr>
            <w:tcW w:w="648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707111">
            <w:pPr>
              <w:spacing w:after="40"/>
            </w:pPr>
            <w:r>
              <w:rPr>
                <w:sz w:val="19"/>
              </w:rPr>
              <w:t>https://github.com/MarlonCS02/ProyectoMovilFlutterDart</w:t>
            </w:r>
          </w:p>
        </w:tc>
      </w:tr>
    </w:tbl>
    <w:p w14:paraId="25E388F5">
      <w:pPr>
        <w:spacing w:after="8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FC7442"/>
    <w:rsid w:val="61D006F4"/>
    <w:rsid w:val="7105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" w:hAnsi="Arial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346</Words>
  <Characters>1855</Characters>
  <Lines>0</Lines>
  <Paragraphs>0</Paragraphs>
  <TotalTime>2</TotalTime>
  <ScaleCrop>false</ScaleCrop>
  <LinksUpToDate>false</LinksUpToDate>
  <CharactersWithSpaces>2158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APRENDIZ</cp:lastModifiedBy>
  <dcterms:modified xsi:type="dcterms:W3CDTF">2026-06-17T00:12:28Z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eyJoZGlkIjoiZGNjZmM1NmI0OWY4NDFkNzIzYmM3MWJmODdiYmU1ZTYifQ==</vt:lpwstr>
  </property>
  <property fmtid="{D5CDD505-2E9C-101B-9397-08002B2CF9AE}" pid="3" name="KSOProductBuildVer">
    <vt:lpwstr>2058-12.1.0.26880</vt:lpwstr>
  </property>
  <property fmtid="{D5CDD505-2E9C-101B-9397-08002B2CF9AE}" pid="4" name="ICV">
    <vt:lpwstr>A64A0973429D47A1B09C98F8AD2A0372_13</vt:lpwstr>
  </property>
</Properties>
</file>