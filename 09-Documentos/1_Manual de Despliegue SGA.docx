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CC6ED" w14:textId="77777777" w:rsidR="0041146A" w:rsidRDefault="00000000">
      <w:pPr>
        <w:pStyle w:val="Ttulo1"/>
        <w:keepNext w:val="0"/>
        <w:keepLines w:val="0"/>
        <w:spacing w:before="0"/>
        <w:rPr>
          <w:b/>
          <w:bCs/>
          <w:sz w:val="46"/>
          <w:szCs w:val="46"/>
        </w:rPr>
      </w:pPr>
      <w:bookmarkStart w:id="0" w:name="_heading=h.p6wa5dph87z2" w:colFirst="0" w:colLast="0"/>
      <w:bookmarkEnd w:id="0"/>
      <w:r>
        <w:rPr>
          <w:b/>
          <w:bCs/>
          <w:sz w:val="46"/>
          <w:szCs w:val="46"/>
        </w:rPr>
        <w:t>Manual de Instalación</w:t>
      </w:r>
    </w:p>
    <w:p w14:paraId="7AE838D4" w14:textId="77777777" w:rsidR="0041146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" w:name="_heading=h.odkin6dxwr3a" w:colFirst="0" w:colLast="0"/>
      <w:bookmarkEnd w:id="1"/>
      <w:r>
        <w:rPr>
          <w:b/>
          <w:bCs/>
          <w:sz w:val="34"/>
          <w:szCs w:val="34"/>
        </w:rPr>
        <w:t>1. Introducción</w:t>
      </w:r>
    </w:p>
    <w:p w14:paraId="39D908D7" w14:textId="77777777" w:rsidR="0041146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heading=h.asned42993li" w:colFirst="0" w:colLast="0"/>
      <w:bookmarkEnd w:id="2"/>
      <w:r>
        <w:rPr>
          <w:b/>
          <w:bCs/>
          <w:color w:val="000000"/>
          <w:sz w:val="26"/>
          <w:szCs w:val="26"/>
        </w:rPr>
        <w:t>1.1 Propósito y Alcance</w:t>
      </w:r>
    </w:p>
    <w:p w14:paraId="5634E244" w14:textId="77777777" w:rsidR="0041146A" w:rsidRDefault="00000000">
      <w:pPr>
        <w:numPr>
          <w:ilvl w:val="0"/>
          <w:numId w:val="1"/>
        </w:numPr>
        <w:spacing w:before="60" w:after="60"/>
      </w:pPr>
      <w:r>
        <w:t>Este manual tiene como objetivo guiar al administrador de sistemas o técnico de IT en la instalación y configuración inicial de la versión 1.0.0 del Sistema de Gestión de Agendamiento (SGA) para la Óptica Unidad Visual.</w:t>
      </w:r>
    </w:p>
    <w:p w14:paraId="45D93374" w14:textId="77777777" w:rsidR="0041146A" w:rsidRDefault="00000000">
      <w:pPr>
        <w:numPr>
          <w:ilvl w:val="0"/>
          <w:numId w:val="1"/>
        </w:numPr>
        <w:spacing w:before="60" w:after="60"/>
      </w:pPr>
      <w:r>
        <w:t xml:space="preserve">El documento cubre la instalación del </w:t>
      </w:r>
      <w:proofErr w:type="spellStart"/>
      <w:r>
        <w:t>backend</w:t>
      </w:r>
      <w:proofErr w:type="spellEnd"/>
      <w:r>
        <w:t xml:space="preserve"> (API Node.js), la base de datos MySQL, el </w:t>
      </w:r>
      <w:proofErr w:type="spellStart"/>
      <w:r>
        <w:t>frontend</w:t>
      </w:r>
      <w:proofErr w:type="spellEnd"/>
      <w:r>
        <w:t xml:space="preserve"> web </w:t>
      </w:r>
      <w:proofErr w:type="spellStart"/>
      <w:r>
        <w:t>React</w:t>
      </w:r>
      <w:proofErr w:type="spellEnd"/>
      <w:r>
        <w:t>, y la configuración inicial del sistema. No cubre el uso funcional del sistema ni el mantenimiento rutinario.</w:t>
      </w:r>
    </w:p>
    <w:p w14:paraId="3897C06F" w14:textId="77777777" w:rsidR="0041146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heading=h.uwswxqfeurrt" w:colFirst="0" w:colLast="0"/>
      <w:bookmarkEnd w:id="3"/>
      <w:r>
        <w:rPr>
          <w:b/>
          <w:bCs/>
          <w:color w:val="000000"/>
          <w:sz w:val="26"/>
          <w:szCs w:val="26"/>
        </w:rPr>
        <w:t>1.2 Audiencia</w:t>
      </w:r>
    </w:p>
    <w:p w14:paraId="30BE2D41" w14:textId="77777777" w:rsidR="0041146A" w:rsidRDefault="00000000">
      <w:pPr>
        <w:spacing w:before="60" w:after="60"/>
      </w:pPr>
      <w:r>
        <w:t>Este manual está dirigido a:</w:t>
      </w:r>
    </w:p>
    <w:p w14:paraId="0ADAE2AB" w14:textId="77777777" w:rsidR="0041146A" w:rsidRDefault="00000000">
      <w:pPr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</w:rPr>
        <w:t xml:space="preserve"> </w:t>
      </w:r>
      <w:r>
        <w:t>Administradores de Sistemas o técnicos de IT responsables del despliegue inicial.</w:t>
      </w:r>
    </w:p>
    <w:p w14:paraId="0A367B9D" w14:textId="77777777" w:rsidR="0041146A" w:rsidRDefault="00000000">
      <w:pPr>
        <w:numPr>
          <w:ilvl w:val="0"/>
          <w:numId w:val="2"/>
        </w:numPr>
        <w:spacing w:before="40" w:after="40"/>
      </w:pPr>
      <w:r>
        <w:t>Desarrolladores del equipo SGA que realicen el primer despliegue en producción.</w:t>
      </w:r>
    </w:p>
    <w:p w14:paraId="6730E011" w14:textId="77777777" w:rsidR="0041146A" w:rsidRDefault="00000000">
      <w:pPr>
        <w:numPr>
          <w:ilvl w:val="0"/>
          <w:numId w:val="2"/>
        </w:numPr>
        <w:spacing w:before="40" w:after="40"/>
      </w:pPr>
      <w:r>
        <w:t>Administrador de la Óptica Unidad Visual que gestione el servidor local.</w:t>
      </w:r>
    </w:p>
    <w:p w14:paraId="5910E88E" w14:textId="77777777" w:rsidR="0041146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heading=h.4qhcuoypvhro" w:colFirst="0" w:colLast="0"/>
      <w:bookmarkEnd w:id="4"/>
      <w:r>
        <w:rPr>
          <w:b/>
          <w:bCs/>
          <w:color w:val="000000"/>
          <w:sz w:val="26"/>
          <w:szCs w:val="26"/>
        </w:rPr>
        <w:t>1.3 Convenciones Documentales</w:t>
      </w:r>
    </w:p>
    <w:p w14:paraId="78B67D81" w14:textId="77777777" w:rsidR="0041146A" w:rsidRDefault="00000000">
      <w:pPr>
        <w:numPr>
          <w:ilvl w:val="0"/>
          <w:numId w:val="3"/>
        </w:numPr>
        <w:spacing w:after="240"/>
      </w:pPr>
      <w:r>
        <w:t xml:space="preserve">Código / Comando, </w:t>
      </w:r>
      <w:sdt>
        <w:sdtPr>
          <w:tag w:val="goog_rdk_0"/>
          <w:id w:val="-163605022"/>
        </w:sdtPr>
        <w:sdtContent>
          <w:r>
            <w:rPr>
              <w:rFonts w:ascii="Arial Unicode MS" w:eastAsia="Arial Unicode MS" w:hAnsi="Arial Unicode MS" w:cs="Arial Unicode MS"/>
            </w:rPr>
            <w:t>Comandos que deben ejecutarse en la terminal →</w:t>
          </w:r>
        </w:sdtContent>
      </w:sdt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0BF9A99D" w14:textId="77777777" w:rsidR="0041146A" w:rsidRDefault="00000000">
      <w:pPr>
        <w:numPr>
          <w:ilvl w:val="0"/>
          <w:numId w:val="3"/>
        </w:numPr>
        <w:spacing w:after="240"/>
      </w:pPr>
      <w:sdt>
        <w:sdtPr>
          <w:tag w:val="goog_rdk_1"/>
          <w:id w:val="-1855074649"/>
        </w:sdtPr>
        <w:sdtContent>
          <w:r>
            <w:rPr>
              <w:rFonts w:ascii="Arial Unicode MS" w:eastAsia="Arial Unicode MS" w:hAnsi="Arial Unicode MS" w:cs="Arial Unicode MS"/>
            </w:rPr>
            <w:t>Negrita, Nombres de archivos, carpetas o campos importantes →</w:t>
          </w:r>
        </w:sdtContent>
      </w:sdt>
      <w:r>
        <w:t xml:space="preserve"> </w:t>
      </w:r>
      <w:proofErr w:type="spellStart"/>
      <w:r>
        <w:t>env</w:t>
      </w:r>
      <w:proofErr w:type="spellEnd"/>
      <w:r>
        <w:t xml:space="preserve">, </w:t>
      </w:r>
      <w:proofErr w:type="spellStart"/>
      <w:r>
        <w:t>package.json</w:t>
      </w:r>
      <w:proofErr w:type="spellEnd"/>
    </w:p>
    <w:p w14:paraId="03ECA74F" w14:textId="77777777" w:rsidR="0041146A" w:rsidRDefault="00000000">
      <w:pPr>
        <w:numPr>
          <w:ilvl w:val="0"/>
          <w:numId w:val="3"/>
        </w:numPr>
        <w:spacing w:after="240"/>
      </w:pPr>
      <w:sdt>
        <w:sdtPr>
          <w:tag w:val="goog_rdk_2"/>
          <w:id w:val="-589833479"/>
        </w:sdtPr>
        <w:sdtContent>
          <w:r>
            <w:rPr>
              <w:rFonts w:ascii="Arial Unicode MS" w:eastAsia="Arial Unicode MS" w:hAnsi="Arial Unicode MS" w:cs="Arial Unicode MS"/>
            </w:rPr>
            <w:t xml:space="preserve">Cursiva, Valores que el usuario debe reemplazar con los suyos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tu_contraseña</w:t>
          </w:r>
          <w:proofErr w:type="spellEnd"/>
        </w:sdtContent>
      </w:sdt>
    </w:p>
    <w:p w14:paraId="28DB28D0" w14:textId="77777777" w:rsidR="0041146A" w:rsidRDefault="00000000">
      <w:pPr>
        <w:numPr>
          <w:ilvl w:val="0"/>
          <w:numId w:val="3"/>
        </w:numPr>
        <w:spacing w:after="240"/>
      </w:pPr>
      <w:sdt>
        <w:sdtPr>
          <w:tag w:val="goog_rdk_3"/>
          <w:id w:val="887426284"/>
        </w:sdtPr>
        <w:sdtContent>
          <w:r>
            <w:rPr>
              <w:rFonts w:ascii="Arial Unicode MS" w:eastAsia="Arial Unicode MS" w:hAnsi="Arial Unicode MS" w:cs="Arial Unicode MS"/>
            </w:rPr>
            <w:t xml:space="preserve">[BOTÓN], Elemento de interfaz de usuario que se debe presionar → [Instalar] </w:t>
          </w:r>
        </w:sdtContent>
      </w:sdt>
    </w:p>
    <w:p w14:paraId="7AB9865B" w14:textId="77777777" w:rsidR="0041146A" w:rsidRDefault="00000000">
      <w:pPr>
        <w:numPr>
          <w:ilvl w:val="0"/>
          <w:numId w:val="3"/>
        </w:numPr>
        <w:spacing w:after="240"/>
      </w:pPr>
      <w:sdt>
        <w:sdtPr>
          <w:tag w:val="goog_rdk_4"/>
          <w:id w:val="-618668099"/>
        </w:sdtPr>
        <w:sdtContent>
          <w:r>
            <w:rPr>
              <w:rFonts w:ascii="Arial Unicode MS" w:eastAsia="Arial Unicode MS" w:hAnsi="Arial Unicode MS" w:cs="Arial Unicode MS"/>
            </w:rPr>
            <w:t xml:space="preserve"> IMPORTANTE, Advertencia crítica que puede causar fallo si se ignora → Ver sección 3.1</w:t>
          </w:r>
        </w:sdtContent>
      </w:sdt>
    </w:p>
    <w:p w14:paraId="3A64463F" w14:textId="77777777" w:rsidR="0041146A" w:rsidRDefault="0041146A"/>
    <w:p w14:paraId="33E7BC06" w14:textId="77777777" w:rsidR="0041146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5" w:name="_heading=h.f1ms2bg4rcyo" w:colFirst="0" w:colLast="0"/>
      <w:bookmarkEnd w:id="5"/>
      <w:r>
        <w:rPr>
          <w:b/>
          <w:bCs/>
          <w:sz w:val="34"/>
          <w:szCs w:val="34"/>
        </w:rPr>
        <w:t>2. Requisitos Previos</w:t>
      </w:r>
    </w:p>
    <w:p w14:paraId="5C25038D" w14:textId="77777777" w:rsidR="0041146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heading=h.o52m4lwdstsh" w:colFirst="0" w:colLast="0"/>
      <w:bookmarkEnd w:id="6"/>
      <w:r>
        <w:rPr>
          <w:b/>
          <w:bCs/>
          <w:color w:val="000000"/>
          <w:sz w:val="26"/>
          <w:szCs w:val="26"/>
        </w:rPr>
        <w:t xml:space="preserve">2.1 Requisitos de Hardware </w:t>
      </w:r>
    </w:p>
    <w:tbl>
      <w:tblPr>
        <w:tblStyle w:val="Style10"/>
        <w:tblW w:w="902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4"/>
        <w:gridCol w:w="2850"/>
        <w:gridCol w:w="4071"/>
      </w:tblGrid>
      <w:tr w:rsidR="0041146A" w14:paraId="508A1128" w14:textId="77777777">
        <w:trPr>
          <w:trHeight w:val="530"/>
        </w:trPr>
        <w:tc>
          <w:tcPr>
            <w:tcW w:w="2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61C1B" w14:textId="77777777" w:rsidR="0041146A" w:rsidRDefault="00000000">
            <w:pPr>
              <w:spacing w:after="480"/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2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0F027" w14:textId="77777777" w:rsidR="0041146A" w:rsidRDefault="00000000">
            <w:pPr>
              <w:spacing w:after="480"/>
            </w:pPr>
            <w:r>
              <w:rPr>
                <w:b/>
                <w:bCs/>
              </w:rPr>
              <w:t>Mínimo Requerido</w:t>
            </w:r>
          </w:p>
        </w:tc>
        <w:tc>
          <w:tcPr>
            <w:tcW w:w="4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9F8C9" w14:textId="77777777" w:rsidR="0041146A" w:rsidRDefault="00000000">
            <w:pPr>
              <w:spacing w:after="480"/>
            </w:pPr>
            <w:r>
              <w:rPr>
                <w:b/>
                <w:bCs/>
              </w:rPr>
              <w:t>Recomendado</w:t>
            </w:r>
          </w:p>
        </w:tc>
      </w:tr>
      <w:tr w:rsidR="0041146A" w14:paraId="31D7F3C9" w14:textId="77777777">
        <w:trPr>
          <w:trHeight w:val="530"/>
        </w:trPr>
        <w:tc>
          <w:tcPr>
            <w:tcW w:w="2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11913" w14:textId="77777777" w:rsidR="0041146A" w:rsidRDefault="00000000">
            <w:pPr>
              <w:spacing w:after="480"/>
            </w:pPr>
            <w:r>
              <w:t>CPU</w:t>
            </w:r>
          </w:p>
        </w:tc>
        <w:tc>
          <w:tcPr>
            <w:tcW w:w="2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BDD2C" w14:textId="77777777" w:rsidR="0041146A" w:rsidRDefault="00000000">
            <w:pPr>
              <w:spacing w:after="480"/>
            </w:pPr>
            <w:r>
              <w:t>Dual-Core 2.0 GHz</w:t>
            </w:r>
          </w:p>
        </w:tc>
        <w:tc>
          <w:tcPr>
            <w:tcW w:w="4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0B0B6" w14:textId="77777777" w:rsidR="0041146A" w:rsidRDefault="00000000">
            <w:pPr>
              <w:spacing w:after="480"/>
            </w:pPr>
            <w:proofErr w:type="spellStart"/>
            <w:r>
              <w:t>Quad</w:t>
            </w:r>
            <w:proofErr w:type="spellEnd"/>
            <w:r>
              <w:t>-Core 3.0 GHz o superior</w:t>
            </w:r>
          </w:p>
        </w:tc>
      </w:tr>
      <w:tr w:rsidR="0041146A" w14:paraId="750895F9" w14:textId="77777777">
        <w:trPr>
          <w:trHeight w:val="530"/>
        </w:trPr>
        <w:tc>
          <w:tcPr>
            <w:tcW w:w="2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02C4D" w14:textId="77777777" w:rsidR="0041146A" w:rsidRDefault="00000000">
            <w:pPr>
              <w:spacing w:after="480"/>
            </w:pPr>
            <w:r>
              <w:t>RAM</w:t>
            </w:r>
          </w:p>
        </w:tc>
        <w:tc>
          <w:tcPr>
            <w:tcW w:w="2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06E59" w14:textId="77777777" w:rsidR="0041146A" w:rsidRDefault="00000000">
            <w:pPr>
              <w:spacing w:after="480"/>
            </w:pPr>
            <w:r>
              <w:t>4 GB</w:t>
            </w:r>
          </w:p>
        </w:tc>
        <w:tc>
          <w:tcPr>
            <w:tcW w:w="4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62725" w14:textId="77777777" w:rsidR="0041146A" w:rsidRDefault="00000000">
            <w:pPr>
              <w:spacing w:after="480"/>
            </w:pPr>
            <w:r>
              <w:t>8 GB o más</w:t>
            </w:r>
          </w:p>
        </w:tc>
      </w:tr>
      <w:tr w:rsidR="0041146A" w14:paraId="5FABD54D" w14:textId="77777777">
        <w:trPr>
          <w:trHeight w:val="530"/>
        </w:trPr>
        <w:tc>
          <w:tcPr>
            <w:tcW w:w="2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E61FF" w14:textId="77777777" w:rsidR="0041146A" w:rsidRDefault="00000000">
            <w:pPr>
              <w:spacing w:after="480"/>
            </w:pPr>
            <w:r>
              <w:t>Espacio en Disco</w:t>
            </w:r>
          </w:p>
        </w:tc>
        <w:tc>
          <w:tcPr>
            <w:tcW w:w="2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6D3F" w14:textId="77777777" w:rsidR="0041146A" w:rsidRDefault="00000000">
            <w:pPr>
              <w:spacing w:after="480"/>
            </w:pPr>
            <w:r>
              <w:t>2 GB libres</w:t>
            </w:r>
          </w:p>
        </w:tc>
        <w:tc>
          <w:tcPr>
            <w:tcW w:w="4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5DC29" w14:textId="77777777" w:rsidR="0041146A" w:rsidRDefault="00000000">
            <w:pPr>
              <w:spacing w:after="480"/>
            </w:pPr>
            <w:r>
              <w:t>10 GB SSD</w:t>
            </w:r>
          </w:p>
        </w:tc>
      </w:tr>
      <w:tr w:rsidR="0041146A" w14:paraId="54EFFACC" w14:textId="77777777">
        <w:trPr>
          <w:trHeight w:val="530"/>
        </w:trPr>
        <w:tc>
          <w:tcPr>
            <w:tcW w:w="2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2E4F4" w14:textId="77777777" w:rsidR="0041146A" w:rsidRDefault="00000000">
            <w:pPr>
              <w:spacing w:after="480"/>
            </w:pPr>
            <w:r>
              <w:lastRenderedPageBreak/>
              <w:t>Conexión de Red</w:t>
            </w:r>
          </w:p>
        </w:tc>
        <w:tc>
          <w:tcPr>
            <w:tcW w:w="2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659C0" w14:textId="77777777" w:rsidR="0041146A" w:rsidRDefault="00000000">
            <w:pPr>
              <w:spacing w:after="480"/>
            </w:pPr>
            <w:r>
              <w:t xml:space="preserve">LAN o </w:t>
            </w:r>
            <w:proofErr w:type="spellStart"/>
            <w:r>
              <w:t>Wi</w:t>
            </w:r>
            <w:proofErr w:type="spellEnd"/>
            <w:r>
              <w:t xml:space="preserve">-Fi para acceso local </w:t>
            </w:r>
          </w:p>
        </w:tc>
        <w:tc>
          <w:tcPr>
            <w:tcW w:w="4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E1749" w14:textId="77777777" w:rsidR="0041146A" w:rsidRDefault="00000000">
            <w:pPr>
              <w:spacing w:after="480"/>
            </w:pPr>
            <w:r>
              <w:t xml:space="preserve">Conexión estable con IP fija para producción </w:t>
            </w:r>
          </w:p>
        </w:tc>
      </w:tr>
    </w:tbl>
    <w:p w14:paraId="1575558E" w14:textId="77777777" w:rsidR="0041146A" w:rsidRDefault="00000000">
      <w:pPr>
        <w:pStyle w:val="Ttulo3"/>
        <w:keepNext w:val="0"/>
        <w:keepLines w:val="0"/>
        <w:spacing w:before="0"/>
        <w:rPr>
          <w:b/>
          <w:bCs/>
        </w:rPr>
      </w:pPr>
      <w:bookmarkStart w:id="7" w:name="_heading=h.ejfj8hk2kn7l" w:colFirst="0" w:colLast="0"/>
      <w:bookmarkEnd w:id="7"/>
      <w:r>
        <w:rPr>
          <w:b/>
          <w:bCs/>
          <w:color w:val="000000"/>
          <w:sz w:val="26"/>
          <w:szCs w:val="26"/>
        </w:rPr>
        <w:t xml:space="preserve">2.2 Requisitos de Software </w:t>
      </w:r>
    </w:p>
    <w:tbl>
      <w:tblPr>
        <w:tblStyle w:val="Style11"/>
        <w:tblW w:w="902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463"/>
        <w:gridCol w:w="2506"/>
        <w:gridCol w:w="3303"/>
      </w:tblGrid>
      <w:tr w:rsidR="0041146A" w14:paraId="38631680" w14:textId="77777777">
        <w:trPr>
          <w:trHeight w:val="540"/>
        </w:trPr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DC36" w14:textId="77777777" w:rsidR="0041146A" w:rsidRDefault="00000000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S</w:t>
            </w:r>
            <w:r>
              <w:rPr>
                <w:b/>
                <w:bCs/>
                <w:sz w:val="17"/>
                <w:szCs w:val="17"/>
              </w:rPr>
              <w:t>oftware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FE339" w14:textId="77777777" w:rsidR="0041146A" w:rsidRDefault="00000000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Versión Requerida</w:t>
            </w:r>
          </w:p>
        </w:tc>
        <w:tc>
          <w:tcPr>
            <w:tcW w:w="2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CF937" w14:textId="77777777" w:rsidR="0041146A" w:rsidRDefault="00000000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Propósito</w:t>
            </w:r>
          </w:p>
        </w:tc>
        <w:tc>
          <w:tcPr>
            <w:tcW w:w="3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A851" w14:textId="77777777" w:rsidR="0041146A" w:rsidRDefault="00000000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Descarga</w:t>
            </w:r>
          </w:p>
        </w:tc>
      </w:tr>
      <w:tr w:rsidR="0041146A" w14:paraId="339EB8CF" w14:textId="77777777">
        <w:trPr>
          <w:trHeight w:val="540"/>
        </w:trPr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F5B4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Node.js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E5FE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v18 o superior</w:t>
            </w:r>
          </w:p>
        </w:tc>
        <w:tc>
          <w:tcPr>
            <w:tcW w:w="2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EE75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Entorno de ejecución del </w:t>
            </w:r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  <w:r>
              <w:rPr>
                <w:sz w:val="17"/>
                <w:szCs w:val="17"/>
              </w:rPr>
              <w:t xml:space="preserve"> (API)</w:t>
            </w:r>
          </w:p>
        </w:tc>
        <w:tc>
          <w:tcPr>
            <w:tcW w:w="3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C64A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https://nodejs.org</w:t>
            </w:r>
          </w:p>
        </w:tc>
      </w:tr>
      <w:tr w:rsidR="0041146A" w14:paraId="01E70D61" w14:textId="77777777">
        <w:trPr>
          <w:trHeight w:val="720"/>
        </w:trPr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B251" w14:textId="77777777" w:rsidR="0041146A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npm</w:t>
            </w:r>
            <w:proofErr w:type="spellEnd"/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B473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v9 o superior (incluido con Node.js)</w:t>
            </w:r>
          </w:p>
        </w:tc>
        <w:tc>
          <w:tcPr>
            <w:tcW w:w="2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96B1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Gestor de paquetes de Node.js</w:t>
            </w:r>
          </w:p>
        </w:tc>
        <w:tc>
          <w:tcPr>
            <w:tcW w:w="3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C1F8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Incluido con Node.js</w:t>
            </w:r>
          </w:p>
        </w:tc>
      </w:tr>
      <w:tr w:rsidR="0041146A" w14:paraId="5C25BC31" w14:textId="77777777">
        <w:trPr>
          <w:trHeight w:val="540"/>
        </w:trPr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0441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MySQL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E611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8.0 o superior</w:t>
            </w:r>
          </w:p>
        </w:tc>
        <w:tc>
          <w:tcPr>
            <w:tcW w:w="2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EA59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Motor de base de datos relacional</w:t>
            </w:r>
          </w:p>
        </w:tc>
        <w:tc>
          <w:tcPr>
            <w:tcW w:w="3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3FCE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https://dev.mysql.com/downloads/</w:t>
            </w:r>
          </w:p>
        </w:tc>
      </w:tr>
      <w:tr w:rsidR="0041146A" w14:paraId="4B1744E0" w14:textId="77777777">
        <w:trPr>
          <w:trHeight w:val="540"/>
        </w:trPr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9578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Git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E51F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Cualquier versión reciente</w:t>
            </w:r>
          </w:p>
        </w:tc>
        <w:tc>
          <w:tcPr>
            <w:tcW w:w="2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CFDE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Clonar el repositorio del proyecto</w:t>
            </w:r>
          </w:p>
        </w:tc>
        <w:tc>
          <w:tcPr>
            <w:tcW w:w="3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705C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https://git-scm.com</w:t>
            </w:r>
          </w:p>
        </w:tc>
      </w:tr>
      <w:tr w:rsidR="0041146A" w14:paraId="50F10FFF" w14:textId="77777777">
        <w:trPr>
          <w:trHeight w:val="540"/>
        </w:trPr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1BD7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Navegador Web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F879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Chrome 90+ o Firefox 90+</w:t>
            </w:r>
          </w:p>
        </w:tc>
        <w:tc>
          <w:tcPr>
            <w:tcW w:w="2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0CFA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Acceder al </w:t>
            </w:r>
            <w:proofErr w:type="spellStart"/>
            <w:r>
              <w:rPr>
                <w:sz w:val="17"/>
                <w:szCs w:val="17"/>
              </w:rPr>
              <w:t>frontend</w:t>
            </w:r>
            <w:proofErr w:type="spellEnd"/>
            <w:r>
              <w:rPr>
                <w:sz w:val="17"/>
                <w:szCs w:val="17"/>
              </w:rPr>
              <w:t xml:space="preserve"> del sistema</w:t>
            </w:r>
          </w:p>
        </w:tc>
        <w:tc>
          <w:tcPr>
            <w:tcW w:w="3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B68D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chrome.google.com</w:t>
            </w:r>
          </w:p>
        </w:tc>
      </w:tr>
      <w:tr w:rsidR="0041146A" w14:paraId="3B824923" w14:textId="77777777">
        <w:trPr>
          <w:trHeight w:val="540"/>
        </w:trPr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7C22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Sistema Operativo</w:t>
            </w:r>
          </w:p>
        </w:tc>
        <w:tc>
          <w:tcPr>
            <w:tcW w:w="1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FDAB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Windows 10/11 o Ubuntu 20.04+</w:t>
            </w:r>
          </w:p>
        </w:tc>
        <w:tc>
          <w:tcPr>
            <w:tcW w:w="2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5061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Compatible con Node.js y MySQL</w:t>
            </w:r>
          </w:p>
        </w:tc>
        <w:tc>
          <w:tcPr>
            <w:tcW w:w="3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691D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103CA81F" w14:textId="77777777" w:rsidR="0041146A" w:rsidRDefault="0041146A">
      <w:pPr>
        <w:spacing w:after="240"/>
        <w:ind w:left="720"/>
        <w:rPr>
          <w:b/>
          <w:bCs/>
        </w:rPr>
      </w:pPr>
    </w:p>
    <w:p w14:paraId="020A7007" w14:textId="77777777" w:rsidR="0041146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heading=h.6jdj8ix5s61k" w:colFirst="0" w:colLast="0"/>
      <w:bookmarkEnd w:id="8"/>
      <w:r>
        <w:rPr>
          <w:b/>
          <w:bCs/>
          <w:color w:val="000000"/>
          <w:sz w:val="26"/>
          <w:szCs w:val="26"/>
        </w:rPr>
        <w:t>2.3 Recursos Necesarios</w:t>
      </w:r>
    </w:p>
    <w:p w14:paraId="657869F3" w14:textId="77777777" w:rsidR="0041146A" w:rsidRDefault="00000000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>Antes de comenzar la instalación, asegúrese de tener disponibles los siguientes elementos:</w:t>
      </w:r>
    </w:p>
    <w:p w14:paraId="57856BF7" w14:textId="77777777" w:rsidR="0041146A" w:rsidRDefault="00000000">
      <w:pPr>
        <w:spacing w:before="40" w:after="40"/>
        <w:ind w:left="1080" w:hanging="360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sz w:val="24"/>
          <w:szCs w:val="24"/>
        </w:rPr>
        <w:t xml:space="preserve">Código fuente del proyecto: carpeta </w:t>
      </w:r>
      <w:proofErr w:type="spellStart"/>
      <w:r>
        <w:rPr>
          <w:sz w:val="24"/>
          <w:szCs w:val="24"/>
        </w:rPr>
        <w:t>apis-sga-completofull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) y carpeta </w:t>
      </w:r>
      <w:proofErr w:type="spellStart"/>
      <w:r>
        <w:rPr>
          <w:sz w:val="24"/>
          <w:szCs w:val="24"/>
        </w:rPr>
        <w:t>sga_optica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>).</w:t>
      </w:r>
    </w:p>
    <w:p w14:paraId="348BC7A9" w14:textId="77777777" w:rsidR="0041146A" w:rsidRDefault="00000000">
      <w:pPr>
        <w:spacing w:before="40" w:after="40"/>
        <w:ind w:left="1080" w:hanging="360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sz w:val="24"/>
          <w:szCs w:val="24"/>
        </w:rPr>
        <w:t xml:space="preserve">Credenciales de acceso al servidor MySQL (usuario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 xml:space="preserve"> o usuario con permisos de creación de bases de datos).</w:t>
      </w:r>
    </w:p>
    <w:p w14:paraId="71776B91" w14:textId="77777777" w:rsidR="0041146A" w:rsidRDefault="00000000">
      <w:pPr>
        <w:spacing w:before="40" w:after="40"/>
        <w:ind w:left="1080" w:hanging="360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sz w:val="24"/>
          <w:szCs w:val="24"/>
        </w:rPr>
        <w:t>Datos de configuración del correo electrónico para notificaciones (cuenta Gmail con contraseña de aplicación habilitada).</w:t>
      </w:r>
    </w:p>
    <w:p w14:paraId="0D669D54" w14:textId="77777777" w:rsidR="0041146A" w:rsidRDefault="00000000">
      <w:pPr>
        <w:spacing w:before="40" w:after="40"/>
        <w:ind w:left="1080" w:hanging="360"/>
        <w:rPr>
          <w:sz w:val="24"/>
          <w:szCs w:val="24"/>
        </w:rPr>
      </w:pPr>
      <w:r>
        <w:rPr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sz w:val="24"/>
          <w:szCs w:val="24"/>
        </w:rPr>
        <w:t xml:space="preserve">Puerto 3002 disponible para el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y puerto 5173 disponible para el 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 xml:space="preserve"> (en desarrollo).</w:t>
      </w:r>
    </w:p>
    <w:p w14:paraId="34AE5889" w14:textId="77777777" w:rsidR="0041146A" w:rsidRDefault="0041146A"/>
    <w:p w14:paraId="1F876261" w14:textId="77777777" w:rsidR="0041146A" w:rsidRDefault="0041146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9" w:name="_heading=h.o5ytf0lxqg2l" w:colFirst="0" w:colLast="0"/>
      <w:bookmarkEnd w:id="9"/>
    </w:p>
    <w:p w14:paraId="27D5D837" w14:textId="77777777" w:rsidR="0041146A" w:rsidRDefault="0041146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0" w:name="_heading=h.6zt4pu4acegw" w:colFirst="0" w:colLast="0"/>
      <w:bookmarkEnd w:id="10"/>
    </w:p>
    <w:p w14:paraId="51D47991" w14:textId="77777777" w:rsidR="0041146A" w:rsidRDefault="0041146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1" w:name="_heading=h.tojs2agrk4uz" w:colFirst="0" w:colLast="0"/>
      <w:bookmarkEnd w:id="11"/>
    </w:p>
    <w:p w14:paraId="5F48835E" w14:textId="77777777" w:rsidR="0041146A" w:rsidRDefault="0041146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2" w:name="_heading=h.l9xaelguxixi" w:colFirst="0" w:colLast="0"/>
      <w:bookmarkEnd w:id="12"/>
    </w:p>
    <w:p w14:paraId="7BE4A93A" w14:textId="77777777" w:rsidR="0041146A" w:rsidRDefault="0041146A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3" w:name="_heading=h.kofdylij2kic" w:colFirst="0" w:colLast="0"/>
      <w:bookmarkEnd w:id="13"/>
    </w:p>
    <w:p w14:paraId="0E3D0E7C" w14:textId="77777777" w:rsidR="0041146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4" w:name="_heading=h.6vow3fck11ag" w:colFirst="0" w:colLast="0"/>
      <w:bookmarkEnd w:id="14"/>
      <w:r>
        <w:rPr>
          <w:b/>
          <w:bCs/>
          <w:sz w:val="34"/>
          <w:szCs w:val="34"/>
        </w:rPr>
        <w:t>3. Procedimiento de Instalación</w:t>
      </w:r>
    </w:p>
    <w:p w14:paraId="57615AA0" w14:textId="77777777" w:rsidR="0041146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5" w:name="_heading=h.s92fpdaq1mqb" w:colFirst="0" w:colLast="0"/>
      <w:bookmarkEnd w:id="15"/>
      <w:r>
        <w:rPr>
          <w:b/>
          <w:bCs/>
          <w:color w:val="000000"/>
          <w:sz w:val="26"/>
          <w:szCs w:val="26"/>
        </w:rPr>
        <w:t>3.1 Instalación en el Servidor (o Estación Principal)</w:t>
      </w:r>
    </w:p>
    <w:p w14:paraId="4CDE9313" w14:textId="77777777" w:rsidR="0041146A" w:rsidRDefault="00000000">
      <w:pPr>
        <w:spacing w:before="140" w:after="60"/>
        <w:rPr>
          <w:b/>
          <w:bCs/>
        </w:rPr>
      </w:pPr>
      <w:r>
        <w:rPr>
          <w:b/>
          <w:bCs/>
        </w:rPr>
        <w:t>Paso 1: Preparación del entorno:</w:t>
      </w:r>
    </w:p>
    <w:p w14:paraId="11BD2FC6" w14:textId="77777777" w:rsidR="0041146A" w:rsidRDefault="00000000">
      <w:pPr>
        <w:numPr>
          <w:ilvl w:val="0"/>
          <w:numId w:val="4"/>
        </w:numPr>
        <w:spacing w:before="140"/>
      </w:pPr>
      <w:r>
        <w:t>Asegurarse de que tiene acceso a internet y demás herramientas a continuación.</w:t>
      </w:r>
    </w:p>
    <w:p w14:paraId="21DE79AD" w14:textId="77777777" w:rsidR="0041146A" w:rsidRDefault="00000000">
      <w:pPr>
        <w:numPr>
          <w:ilvl w:val="0"/>
          <w:numId w:val="4"/>
        </w:numPr>
        <w:spacing w:after="60"/>
      </w:pPr>
      <w:r>
        <w:t>Actualizar el sistema desde la terminal:</w:t>
      </w:r>
    </w:p>
    <w:p w14:paraId="6EEEA4E8" w14:textId="77777777" w:rsidR="0041146A" w:rsidRDefault="00000000">
      <w:pPr>
        <w:spacing w:before="140" w:after="60"/>
        <w:ind w:left="720"/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-y </w:t>
      </w:r>
    </w:p>
    <w:p w14:paraId="543947EC" w14:textId="77777777" w:rsidR="0041146A" w:rsidRDefault="00000000">
      <w:pPr>
        <w:numPr>
          <w:ilvl w:val="0"/>
          <w:numId w:val="4"/>
        </w:numPr>
        <w:spacing w:before="140" w:after="60"/>
      </w:pPr>
      <w:r>
        <w:t xml:space="preserve">Instalar Git, </w:t>
      </w:r>
      <w:proofErr w:type="spellStart"/>
      <w:r>
        <w:t>MariaDB</w:t>
      </w:r>
      <w:proofErr w:type="spellEnd"/>
      <w:r>
        <w:t xml:space="preserve"> y herramientas auxiliares: </w:t>
      </w:r>
    </w:p>
    <w:p w14:paraId="34891B73" w14:textId="77777777" w:rsidR="0041146A" w:rsidRDefault="00000000">
      <w:pPr>
        <w:spacing w:before="140" w:after="60"/>
        <w:ind w:left="720"/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mariadb</w:t>
      </w:r>
      <w:proofErr w:type="spellEnd"/>
      <w:r>
        <w:t xml:space="preserve">-server </w:t>
      </w:r>
      <w:proofErr w:type="spellStart"/>
      <w:r>
        <w:t>mariadb-client</w:t>
      </w:r>
      <w:proofErr w:type="spellEnd"/>
      <w:r>
        <w:t xml:space="preserve"> </w:t>
      </w:r>
      <w:proofErr w:type="spellStart"/>
      <w:r>
        <w:t>curl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</w:t>
      </w:r>
    </w:p>
    <w:p w14:paraId="0AEEE824" w14:textId="77777777" w:rsidR="0041146A" w:rsidRDefault="00000000">
      <w:pPr>
        <w:numPr>
          <w:ilvl w:val="0"/>
          <w:numId w:val="4"/>
        </w:numPr>
        <w:spacing w:before="140" w:after="60"/>
      </w:pPr>
      <w:r>
        <w:t xml:space="preserve">Instalar Node.js 24.x: </w:t>
      </w:r>
    </w:p>
    <w:p w14:paraId="0A4C6CFF" w14:textId="77777777" w:rsidR="0041146A" w:rsidRDefault="00000000">
      <w:pPr>
        <w:spacing w:before="140" w:after="60"/>
        <w:ind w:left="720"/>
      </w:pPr>
      <w:proofErr w:type="spellStart"/>
      <w:r>
        <w:t>curl</w:t>
      </w:r>
      <w:proofErr w:type="spellEnd"/>
      <w:r>
        <w:t xml:space="preserve"> -</w:t>
      </w:r>
      <w:proofErr w:type="spellStart"/>
      <w:r>
        <w:t>fsSL</w:t>
      </w:r>
      <w:proofErr w:type="spellEnd"/>
      <w:r>
        <w:t xml:space="preserve"> https://deb.nodesource.com/setup_24.x | sudo -E </w:t>
      </w:r>
      <w:proofErr w:type="spellStart"/>
      <w:r>
        <w:t>bash</w:t>
      </w:r>
      <w:proofErr w:type="spellEnd"/>
      <w:r>
        <w:t xml:space="preserve"> – 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nodejs</w:t>
      </w:r>
      <w:proofErr w:type="spellEnd"/>
      <w:r>
        <w:t xml:space="preserve"> </w:t>
      </w:r>
    </w:p>
    <w:p w14:paraId="30FE23CA" w14:textId="77777777" w:rsidR="0041146A" w:rsidRDefault="00000000">
      <w:pPr>
        <w:numPr>
          <w:ilvl w:val="0"/>
          <w:numId w:val="4"/>
        </w:numPr>
        <w:spacing w:before="140" w:after="60"/>
      </w:pPr>
      <w:r>
        <w:t>Verificamos las versiones y de que todo esté funcionando:</w:t>
      </w:r>
    </w:p>
    <w:p w14:paraId="20AFDC38" w14:textId="35ACF6D7" w:rsidR="0041146A" w:rsidRPr="004E1160" w:rsidRDefault="00000000">
      <w:pPr>
        <w:spacing w:before="140" w:after="60"/>
        <w:ind w:left="720"/>
        <w:rPr>
          <w:lang w:val="en-US"/>
        </w:rPr>
      </w:pPr>
      <w:r w:rsidRPr="004E1160">
        <w:rPr>
          <w:lang w:val="en-US"/>
        </w:rPr>
        <w:t xml:space="preserve">git -v </w:t>
      </w:r>
      <w:r w:rsidRPr="004E1160">
        <w:rPr>
          <w:lang w:val="en-US"/>
        </w:rPr>
        <w:br/>
        <w:t>node -v</w:t>
      </w:r>
      <w:r w:rsidRPr="004E1160">
        <w:rPr>
          <w:lang w:val="en-US"/>
        </w:rPr>
        <w:br/>
      </w:r>
      <w:proofErr w:type="spellStart"/>
      <w:r w:rsidRPr="004E1160">
        <w:rPr>
          <w:lang w:val="en-US"/>
        </w:rPr>
        <w:t>npm</w:t>
      </w:r>
      <w:proofErr w:type="spellEnd"/>
      <w:r w:rsidRPr="004E1160">
        <w:rPr>
          <w:lang w:val="en-US"/>
        </w:rPr>
        <w:t xml:space="preserve"> -v </w:t>
      </w:r>
      <w:r w:rsidRPr="004E1160">
        <w:rPr>
          <w:lang w:val="en-US"/>
        </w:rPr>
        <w:br/>
      </w:r>
      <w:proofErr w:type="spellStart"/>
      <w:r w:rsidRPr="004E1160">
        <w:rPr>
          <w:lang w:val="en-US"/>
        </w:rPr>
        <w:t>mariadb</w:t>
      </w:r>
      <w:proofErr w:type="spellEnd"/>
      <w:r w:rsidRPr="004E1160">
        <w:rPr>
          <w:lang w:val="en-US"/>
        </w:rPr>
        <w:t xml:space="preserve"> –v</w:t>
      </w:r>
    </w:p>
    <w:p w14:paraId="15A01009" w14:textId="77777777" w:rsidR="0041146A" w:rsidRDefault="00000000">
      <w:pPr>
        <w:numPr>
          <w:ilvl w:val="0"/>
          <w:numId w:val="4"/>
        </w:numPr>
        <w:spacing w:before="140" w:after="60"/>
      </w:pPr>
      <w:r>
        <w:t xml:space="preserve">Instalar Visual Studio </w:t>
      </w:r>
      <w:proofErr w:type="spellStart"/>
      <w:r>
        <w:t>Code</w:t>
      </w:r>
      <w:proofErr w:type="spellEnd"/>
      <w:r>
        <w:t>:</w:t>
      </w:r>
    </w:p>
    <w:p w14:paraId="3893EBE2" w14:textId="77777777" w:rsidR="0041146A" w:rsidRDefault="00000000">
      <w:pPr>
        <w:spacing w:before="140" w:after="60"/>
        <w:ind w:left="720"/>
        <w:rPr>
          <w:lang w:val="es-MX"/>
        </w:rPr>
      </w:pPr>
      <w:hyperlink r:id="rId8" w:history="1">
        <w:r>
          <w:rPr>
            <w:rStyle w:val="Hipervnculovisitado"/>
          </w:rPr>
          <w:t>https://code.visualstudio.com/</w:t>
        </w:r>
        <w:proofErr w:type="spellStart"/>
        <w:r>
          <w:rPr>
            <w:rStyle w:val="Hipervnculovisitado"/>
            <w:lang w:val="es-MX"/>
          </w:rPr>
          <w:t>docs</w:t>
        </w:r>
        <w:proofErr w:type="spellEnd"/>
        <w:r>
          <w:rPr>
            <w:rStyle w:val="Hipervnculovisitado"/>
            <w:lang w:val="es-MX"/>
          </w:rPr>
          <w:t>/?</w:t>
        </w:r>
        <w:proofErr w:type="spellStart"/>
        <w:r>
          <w:rPr>
            <w:rStyle w:val="Hipervnculovisitado"/>
            <w:lang w:val="es-MX"/>
          </w:rPr>
          <w:t>dv</w:t>
        </w:r>
        <w:proofErr w:type="spellEnd"/>
        <w:r>
          <w:rPr>
            <w:rStyle w:val="Hipervnculovisitado"/>
            <w:lang w:val="es-MX"/>
          </w:rPr>
          <w:t>=linux64</w:t>
        </w:r>
      </w:hyperlink>
    </w:p>
    <w:p w14:paraId="1DCD02F0" w14:textId="77777777" w:rsidR="0041146A" w:rsidRDefault="00000000">
      <w:pPr>
        <w:spacing w:before="140" w:after="60"/>
      </w:pPr>
      <w:r>
        <w:t>Una vez de asegurarse de haber tenido todas estas herramientas se podrá continuar.</w:t>
      </w:r>
    </w:p>
    <w:p w14:paraId="5CF66FC0" w14:textId="77777777" w:rsidR="0041146A" w:rsidRDefault="00000000">
      <w:pPr>
        <w:spacing w:after="240"/>
        <w:rPr>
          <w:b/>
          <w:bCs/>
        </w:rPr>
      </w:pPr>
      <w:r>
        <w:rPr>
          <w:b/>
          <w:bCs/>
        </w:rPr>
        <w:t xml:space="preserve">Paso 2: Preparación del entorno para el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:</w:t>
      </w:r>
    </w:p>
    <w:p w14:paraId="752A0C49" w14:textId="77777777" w:rsidR="0041146A" w:rsidRDefault="00000000">
      <w:pPr>
        <w:numPr>
          <w:ilvl w:val="0"/>
          <w:numId w:val="5"/>
        </w:numPr>
      </w:pPr>
      <w:r>
        <w:t>Crear una carpeta en ¨files¨ en la parte de ¨</w:t>
      </w:r>
      <w:proofErr w:type="spellStart"/>
      <w:r>
        <w:t>documents</w:t>
      </w:r>
      <w:proofErr w:type="spellEnd"/>
      <w:r>
        <w:t>¨ la cual tendrá como nombre ¨</w:t>
      </w:r>
      <w:proofErr w:type="spellStart"/>
      <w:r>
        <w:t>sga</w:t>
      </w:r>
      <w:proofErr w:type="spellEnd"/>
      <w:r>
        <w:t xml:space="preserve"> </w:t>
      </w:r>
      <w:proofErr w:type="spellStart"/>
      <w:r>
        <w:t>optica</w:t>
      </w:r>
      <w:proofErr w:type="spellEnd"/>
      <w:r>
        <w:t>¨.</w:t>
      </w:r>
    </w:p>
    <w:p w14:paraId="6926502B" w14:textId="77777777" w:rsidR="0041146A" w:rsidRDefault="00000000">
      <w:pPr>
        <w:numPr>
          <w:ilvl w:val="0"/>
          <w:numId w:val="5"/>
        </w:numPr>
      </w:pPr>
      <w:r>
        <w:t>Dentro de la carpeta recién creada crear otras dos carpetas, una con el nombre ¨</w:t>
      </w:r>
      <w:proofErr w:type="spellStart"/>
      <w:r>
        <w:t>front</w:t>
      </w:r>
      <w:proofErr w:type="spellEnd"/>
      <w:r>
        <w:t>¨ y la segunda con el nombre ¨</w:t>
      </w:r>
      <w:proofErr w:type="spellStart"/>
      <w:r>
        <w:t>backend</w:t>
      </w:r>
      <w:proofErr w:type="spellEnd"/>
      <w:r>
        <w:t>¨.</w:t>
      </w:r>
    </w:p>
    <w:p w14:paraId="7DDE6100" w14:textId="77777777" w:rsidR="0041146A" w:rsidRDefault="00000000">
      <w:pPr>
        <w:numPr>
          <w:ilvl w:val="0"/>
          <w:numId w:val="5"/>
        </w:numPr>
        <w:spacing w:after="240"/>
      </w:pPr>
      <w:r>
        <w:t xml:space="preserve">Abrir el Visual Studio </w:t>
      </w:r>
      <w:proofErr w:type="spellStart"/>
      <w:r>
        <w:t>Code</w:t>
      </w:r>
      <w:proofErr w:type="spellEnd"/>
      <w:r>
        <w:t xml:space="preserve"> y en el abrir la carpeta ¨</w:t>
      </w:r>
      <w:proofErr w:type="spellStart"/>
      <w:r>
        <w:t>backend</w:t>
      </w:r>
      <w:proofErr w:type="spellEnd"/>
      <w:r>
        <w:t xml:space="preserve">¨ donde clonaremos el </w:t>
      </w:r>
      <w:proofErr w:type="spellStart"/>
      <w:r>
        <w:t>backend</w:t>
      </w:r>
      <w:proofErr w:type="spellEnd"/>
      <w:r>
        <w:t xml:space="preserve"> de SGA desde la terminal del mismo Visual Studio </w:t>
      </w:r>
      <w:proofErr w:type="spellStart"/>
      <w:r>
        <w:t>Code</w:t>
      </w:r>
      <w:proofErr w:type="spellEnd"/>
      <w:r>
        <w:t>:</w:t>
      </w:r>
    </w:p>
    <w:p w14:paraId="573C45F8" w14:textId="77777777" w:rsidR="0041146A" w:rsidRPr="004E1160" w:rsidRDefault="00000000">
      <w:pPr>
        <w:spacing w:after="240"/>
        <w:rPr>
          <w:lang w:val="en-US"/>
        </w:rPr>
      </w:pPr>
      <w:r>
        <w:t xml:space="preserve">      </w:t>
      </w:r>
      <w:r w:rsidRPr="004E1160">
        <w:rPr>
          <w:lang w:val="en-US"/>
        </w:rPr>
        <w:t xml:space="preserve">git clone </w:t>
      </w:r>
      <w:hyperlink r:id="rId9">
        <w:r w:rsidRPr="004E1160">
          <w:rPr>
            <w:color w:val="1155CC"/>
            <w:sz w:val="24"/>
            <w:szCs w:val="24"/>
            <w:u w:val="single"/>
            <w:lang w:val="en-US"/>
          </w:rPr>
          <w:t>https://github.com/MarlonCS02/ApisSGAOPTICA.git</w:t>
        </w:r>
      </w:hyperlink>
      <w:r w:rsidRPr="004E1160">
        <w:rPr>
          <w:lang w:val="en-US"/>
        </w:rPr>
        <w:t xml:space="preserve"> </w:t>
      </w:r>
    </w:p>
    <w:p w14:paraId="3E55166F" w14:textId="77777777" w:rsidR="0041146A" w:rsidRDefault="00000000">
      <w:pPr>
        <w:numPr>
          <w:ilvl w:val="0"/>
          <w:numId w:val="5"/>
        </w:numPr>
        <w:spacing w:after="240"/>
      </w:pPr>
      <w:r>
        <w:t>Vas a abrir la terminal de la máquina virtual y una vez allí vas a acceder a ¨</w:t>
      </w:r>
      <w:proofErr w:type="spellStart"/>
      <w:r>
        <w:t>mariadb</w:t>
      </w:r>
      <w:proofErr w:type="spellEnd"/>
      <w:r>
        <w:t xml:space="preserve">¨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root</w:t>
      </w:r>
      <w:proofErr w:type="spellEnd"/>
      <w:r>
        <w:t>:</w:t>
      </w:r>
    </w:p>
    <w:p w14:paraId="614A63E8" w14:textId="77777777" w:rsidR="0041146A" w:rsidRDefault="00000000">
      <w:pPr>
        <w:spacing w:after="240"/>
        <w:ind w:left="720"/>
      </w:pPr>
      <w:r>
        <w:t xml:space="preserve">sudo </w:t>
      </w:r>
      <w:proofErr w:type="spellStart"/>
      <w:r>
        <w:t>mariadb</w:t>
      </w:r>
      <w:proofErr w:type="spellEnd"/>
      <w:r>
        <w:t xml:space="preserve"> -u </w:t>
      </w:r>
      <w:proofErr w:type="spellStart"/>
      <w:r>
        <w:t>root</w:t>
      </w:r>
      <w:proofErr w:type="spellEnd"/>
      <w:r>
        <w:t xml:space="preserve"> -p </w:t>
      </w:r>
    </w:p>
    <w:p w14:paraId="7DE7B556" w14:textId="77777777" w:rsidR="0041146A" w:rsidRDefault="00000000">
      <w:pPr>
        <w:numPr>
          <w:ilvl w:val="0"/>
          <w:numId w:val="5"/>
        </w:numPr>
        <w:spacing w:after="240"/>
      </w:pPr>
      <w:r>
        <w:t>Creamos la base de datos llamada ¨</w:t>
      </w:r>
      <w:proofErr w:type="spellStart"/>
      <w:r>
        <w:t>sga_optica</w:t>
      </w:r>
      <w:proofErr w:type="spellEnd"/>
      <w:r>
        <w:t>¨:</w:t>
      </w:r>
    </w:p>
    <w:p w14:paraId="3D24A053" w14:textId="77777777" w:rsidR="0041146A" w:rsidRDefault="00000000">
      <w:pPr>
        <w:spacing w:after="240"/>
        <w:ind w:left="720"/>
      </w:pPr>
      <w:proofErr w:type="spellStart"/>
      <w:r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sga_optica</w:t>
      </w:r>
      <w:proofErr w:type="spellEnd"/>
      <w:r>
        <w:t>;</w:t>
      </w:r>
    </w:p>
    <w:p w14:paraId="41276233" w14:textId="77777777" w:rsidR="0041146A" w:rsidRDefault="00000000">
      <w:pPr>
        <w:spacing w:after="240"/>
        <w:ind w:left="720"/>
      </w:pPr>
      <w:r>
        <w:t>y Verificamos que se haya guardado en la base de datos:</w:t>
      </w:r>
    </w:p>
    <w:p w14:paraId="1EEF1466" w14:textId="77777777" w:rsidR="0041146A" w:rsidRDefault="00000000">
      <w:pPr>
        <w:spacing w:after="240"/>
        <w:ind w:left="720"/>
      </w:pPr>
      <w:r>
        <w:lastRenderedPageBreak/>
        <w:t xml:space="preserve">show </w:t>
      </w:r>
      <w:proofErr w:type="spellStart"/>
      <w:r>
        <w:t>databases</w:t>
      </w:r>
      <w:proofErr w:type="spellEnd"/>
      <w:r>
        <w:t>;</w:t>
      </w:r>
    </w:p>
    <w:p w14:paraId="54EE46AC" w14:textId="77777777" w:rsidR="0041146A" w:rsidRDefault="00000000">
      <w:pPr>
        <w:spacing w:after="240"/>
        <w:ind w:left="720"/>
      </w:pPr>
      <w:r>
        <w:rPr>
          <w:noProof/>
        </w:rPr>
        <w:drawing>
          <wp:inline distT="114300" distB="114300" distL="114300" distR="114300" wp14:anchorId="7A5AC2CB" wp14:editId="06EFEE45">
            <wp:extent cx="2743200" cy="199072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 preferRelativeResize="0"/>
                  </pic:nvPicPr>
                  <pic:blipFill>
                    <a:blip r:embed="rId10"/>
                    <a:srcRect l="997" t="12218" r="51163" b="131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2879" w14:textId="77777777" w:rsidR="0041146A" w:rsidRDefault="00000000">
      <w:pPr>
        <w:numPr>
          <w:ilvl w:val="0"/>
          <w:numId w:val="5"/>
        </w:numPr>
        <w:spacing w:after="240"/>
      </w:pPr>
      <w:r>
        <w:t xml:space="preserve">Crear un usuario dedicado: </w:t>
      </w:r>
    </w:p>
    <w:p w14:paraId="0A8F8AB1" w14:textId="77777777" w:rsidR="0041146A" w:rsidRPr="004E1160" w:rsidRDefault="00000000">
      <w:pPr>
        <w:spacing w:after="240"/>
        <w:ind w:left="720"/>
        <w:rPr>
          <w:lang w:val="en-US"/>
        </w:rPr>
      </w:pPr>
      <w:r w:rsidRPr="004E1160">
        <w:rPr>
          <w:lang w:val="en-US"/>
        </w:rPr>
        <w:t>CREATE USER '</w:t>
      </w:r>
      <w:proofErr w:type="spellStart"/>
      <w:r w:rsidRPr="004E1160">
        <w:rPr>
          <w:lang w:val="en-US"/>
        </w:rPr>
        <w:t>sga_user'@'localhost</w:t>
      </w:r>
      <w:proofErr w:type="spellEnd"/>
      <w:r w:rsidRPr="004E1160">
        <w:rPr>
          <w:lang w:val="en-US"/>
        </w:rPr>
        <w:t xml:space="preserve">' IDENTIFIED BY 'sga123'; </w:t>
      </w:r>
    </w:p>
    <w:p w14:paraId="3FC86EE2" w14:textId="77777777" w:rsidR="0041146A" w:rsidRPr="004E1160" w:rsidRDefault="00000000">
      <w:pPr>
        <w:spacing w:after="240"/>
        <w:ind w:left="720"/>
        <w:rPr>
          <w:lang w:val="en-US"/>
        </w:rPr>
      </w:pPr>
      <w:r w:rsidRPr="004E1160">
        <w:rPr>
          <w:lang w:val="en-US"/>
        </w:rPr>
        <w:t xml:space="preserve">Y </w:t>
      </w:r>
      <w:proofErr w:type="spellStart"/>
      <w:r w:rsidRPr="004E1160">
        <w:rPr>
          <w:lang w:val="en-US"/>
        </w:rPr>
        <w:t>otorgar</w:t>
      </w:r>
      <w:proofErr w:type="spellEnd"/>
      <w:r w:rsidRPr="004E1160">
        <w:rPr>
          <w:lang w:val="en-US"/>
        </w:rPr>
        <w:t xml:space="preserve"> </w:t>
      </w:r>
      <w:proofErr w:type="spellStart"/>
      <w:r w:rsidRPr="004E1160">
        <w:rPr>
          <w:lang w:val="en-US"/>
        </w:rPr>
        <w:t>privilegios</w:t>
      </w:r>
      <w:proofErr w:type="spellEnd"/>
      <w:r w:rsidRPr="004E1160">
        <w:rPr>
          <w:lang w:val="en-US"/>
        </w:rPr>
        <w:t xml:space="preserve">: </w:t>
      </w:r>
    </w:p>
    <w:p w14:paraId="0752B1FE" w14:textId="77777777" w:rsidR="0041146A" w:rsidRPr="00EA34BC" w:rsidRDefault="00000000">
      <w:pPr>
        <w:spacing w:after="240"/>
        <w:ind w:left="720"/>
        <w:rPr>
          <w:lang w:val="en-US"/>
        </w:rPr>
      </w:pPr>
      <w:r w:rsidRPr="004E1160">
        <w:rPr>
          <w:lang w:val="en-US"/>
        </w:rPr>
        <w:t xml:space="preserve">GRANT ALL PRIVILEGES ON sga_optica.* </w:t>
      </w:r>
      <w:r w:rsidRPr="00EA34BC">
        <w:rPr>
          <w:lang w:val="en-US"/>
        </w:rPr>
        <w:t>TO '</w:t>
      </w:r>
      <w:proofErr w:type="spellStart"/>
      <w:r w:rsidRPr="00EA34BC">
        <w:rPr>
          <w:lang w:val="en-US"/>
        </w:rPr>
        <w:t>sga_user'@'localhost</w:t>
      </w:r>
      <w:proofErr w:type="spellEnd"/>
      <w:r w:rsidRPr="00EA34BC">
        <w:rPr>
          <w:lang w:val="en-US"/>
        </w:rPr>
        <w:t xml:space="preserve">'; </w:t>
      </w:r>
    </w:p>
    <w:p w14:paraId="0A83013E" w14:textId="77777777" w:rsidR="0041146A" w:rsidRDefault="00000000">
      <w:pPr>
        <w:spacing w:after="240"/>
        <w:ind w:left="720"/>
      </w:pPr>
      <w:r>
        <w:t>Recargar privilegios:</w:t>
      </w:r>
    </w:p>
    <w:p w14:paraId="5ED36231" w14:textId="77777777" w:rsidR="0041146A" w:rsidRDefault="00000000">
      <w:pPr>
        <w:spacing w:after="240"/>
        <w:ind w:left="720"/>
      </w:pPr>
      <w:r>
        <w:t xml:space="preserve">FLUSH PRIVILEGES; </w:t>
      </w:r>
      <w:r>
        <w:rPr>
          <w:noProof/>
        </w:rPr>
        <w:drawing>
          <wp:anchor distT="114300" distB="114300" distL="114300" distR="114300" simplePos="0" relativeHeight="251655168" behindDoc="0" locked="0" layoutInCell="1" allowOverlap="1" wp14:anchorId="3D947EBF" wp14:editId="04CF2947">
            <wp:simplePos x="0" y="0"/>
            <wp:positionH relativeFrom="column">
              <wp:posOffset>3295650</wp:posOffset>
            </wp:positionH>
            <wp:positionV relativeFrom="paragraph">
              <wp:posOffset>381000</wp:posOffset>
            </wp:positionV>
            <wp:extent cx="2805430" cy="1362075"/>
            <wp:effectExtent l="0" t="0" r="0" b="0"/>
            <wp:wrapSquare wrapText="bothSides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AD441" w14:textId="77777777" w:rsidR="0041146A" w:rsidRDefault="00000000">
      <w:pPr>
        <w:spacing w:after="240"/>
        <w:ind w:left="720"/>
      </w:pPr>
      <w:proofErr w:type="spellStart"/>
      <w:r>
        <w:t>verficas</w:t>
      </w:r>
      <w:proofErr w:type="spellEnd"/>
      <w:r>
        <w:t xml:space="preserve"> de que el usuario se haya creado:</w:t>
      </w:r>
      <w:r>
        <w:br/>
      </w:r>
    </w:p>
    <w:p w14:paraId="135DB561" w14:textId="77777777" w:rsidR="0041146A" w:rsidRPr="004E1160" w:rsidRDefault="00000000">
      <w:pPr>
        <w:spacing w:after="240"/>
        <w:ind w:left="720"/>
        <w:rPr>
          <w:lang w:val="en-US"/>
        </w:rPr>
      </w:pPr>
      <w:r w:rsidRPr="004E1160">
        <w:rPr>
          <w:lang w:val="en-US"/>
        </w:rPr>
        <w:t xml:space="preserve">SELECT User, Host FROM </w:t>
      </w:r>
      <w:proofErr w:type="spellStart"/>
      <w:r w:rsidRPr="004E1160">
        <w:rPr>
          <w:lang w:val="en-US"/>
        </w:rPr>
        <w:t>mysql.user</w:t>
      </w:r>
      <w:proofErr w:type="spellEnd"/>
      <w:r w:rsidRPr="004E1160">
        <w:rPr>
          <w:lang w:val="en-US"/>
        </w:rPr>
        <w:t xml:space="preserve">; </w:t>
      </w:r>
    </w:p>
    <w:p w14:paraId="0D041625" w14:textId="77777777" w:rsidR="0041146A" w:rsidRDefault="00000000">
      <w:pPr>
        <w:spacing w:after="240"/>
        <w:ind w:left="720"/>
      </w:pPr>
      <w:r>
        <w:t xml:space="preserve">y salimos de </w:t>
      </w:r>
      <w:proofErr w:type="spellStart"/>
      <w:r>
        <w:t>MariaDB</w:t>
      </w:r>
      <w:proofErr w:type="spellEnd"/>
      <w:r>
        <w:t>:</w:t>
      </w:r>
    </w:p>
    <w:p w14:paraId="70D23CFD" w14:textId="77777777" w:rsidR="0041146A" w:rsidRDefault="00000000">
      <w:pPr>
        <w:spacing w:after="240"/>
        <w:ind w:left="720"/>
      </w:pPr>
      <w:r>
        <w:t>EXIT;</w:t>
      </w:r>
    </w:p>
    <w:p w14:paraId="4C7AB4EA" w14:textId="77777777" w:rsidR="0041146A" w:rsidRDefault="00000000">
      <w:pPr>
        <w:numPr>
          <w:ilvl w:val="0"/>
          <w:numId w:val="5"/>
        </w:numPr>
        <w:spacing w:after="240"/>
      </w:pPr>
      <w:r>
        <w:t xml:space="preserve">Conectarse con el usuario </w:t>
      </w:r>
      <w:proofErr w:type="spellStart"/>
      <w:r>
        <w:t>sga_user</w:t>
      </w:r>
      <w:proofErr w:type="spellEnd"/>
      <w:r>
        <w:t>:</w:t>
      </w:r>
    </w:p>
    <w:p w14:paraId="1A7B4A5B" w14:textId="77777777" w:rsidR="0041146A" w:rsidRDefault="00000000">
      <w:pPr>
        <w:spacing w:after="240"/>
        <w:ind w:left="720"/>
      </w:pPr>
      <w:proofErr w:type="spellStart"/>
      <w:r>
        <w:t>mariadb</w:t>
      </w:r>
      <w:proofErr w:type="spellEnd"/>
      <w:r>
        <w:t xml:space="preserve"> -u </w:t>
      </w:r>
      <w:proofErr w:type="spellStart"/>
      <w:r>
        <w:t>sga_user</w:t>
      </w:r>
      <w:proofErr w:type="spellEnd"/>
      <w:r>
        <w:t xml:space="preserve"> -p -h localhost;</w:t>
      </w:r>
    </w:p>
    <w:p w14:paraId="06E03444" w14:textId="77777777" w:rsidR="0041146A" w:rsidRDefault="00000000">
      <w:pPr>
        <w:spacing w:after="240"/>
        <w:ind w:left="720"/>
      </w:pPr>
      <w:proofErr w:type="spellStart"/>
      <w:r>
        <w:t>password</w:t>
      </w:r>
      <w:proofErr w:type="spellEnd"/>
      <w:r>
        <w:t>: sga123</w:t>
      </w:r>
    </w:p>
    <w:p w14:paraId="6241D8D0" w14:textId="77777777" w:rsidR="0041146A" w:rsidRDefault="00000000">
      <w:pPr>
        <w:numPr>
          <w:ilvl w:val="0"/>
          <w:numId w:val="5"/>
        </w:numPr>
        <w:spacing w:after="240"/>
      </w:pPr>
      <w:r>
        <w:t>Seleccionar base de datos:</w:t>
      </w:r>
    </w:p>
    <w:p w14:paraId="132781AD" w14:textId="77777777" w:rsidR="0041146A" w:rsidRDefault="00000000">
      <w:pPr>
        <w:spacing w:after="240"/>
        <w:ind w:left="720"/>
      </w:pPr>
      <w:r>
        <w:t xml:space="preserve">use </w:t>
      </w:r>
      <w:proofErr w:type="spellStart"/>
      <w:r>
        <w:t>sga_optica</w:t>
      </w:r>
      <w:proofErr w:type="spellEnd"/>
      <w:r>
        <w:t>;</w:t>
      </w:r>
    </w:p>
    <w:p w14:paraId="6DA682B7" w14:textId="77777777" w:rsidR="0041146A" w:rsidRDefault="00000000">
      <w:pPr>
        <w:numPr>
          <w:ilvl w:val="0"/>
          <w:numId w:val="5"/>
        </w:numPr>
        <w:spacing w:after="240"/>
      </w:pPr>
      <w:r>
        <w:t xml:space="preserve">En Visual Studio </w:t>
      </w:r>
      <w:proofErr w:type="spellStart"/>
      <w:r>
        <w:t>Code</w:t>
      </w:r>
      <w:proofErr w:type="spellEnd"/>
      <w:r>
        <w:t xml:space="preserve"> abrir la terminal en ¨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>¨ donde vamos a limpiar dependencias previas (para evitar conflictos):</w:t>
      </w:r>
    </w:p>
    <w:p w14:paraId="27F1A184" w14:textId="77777777" w:rsidR="0041146A" w:rsidRDefault="00000000">
      <w:pPr>
        <w:spacing w:after="240"/>
        <w:ind w:left="720"/>
      </w:pPr>
      <w:r>
        <w:t xml:space="preserve">(Antes de realizar lo siguiente </w:t>
      </w:r>
      <w:proofErr w:type="spellStart"/>
      <w:r>
        <w:t>asegurate</w:t>
      </w:r>
      <w:proofErr w:type="spellEnd"/>
      <w:r>
        <w:t xml:space="preserve"> de estar en la carpeta correcta la cual es ¨</w:t>
      </w:r>
      <w:proofErr w:type="spellStart"/>
      <w:r>
        <w:t>apis-sga-completofull</w:t>
      </w:r>
      <w:proofErr w:type="spellEnd"/>
      <w:r>
        <w:t xml:space="preserve">¨) </w:t>
      </w:r>
    </w:p>
    <w:p w14:paraId="7BCE0251" w14:textId="77777777" w:rsidR="0041146A" w:rsidRDefault="00000000">
      <w:pPr>
        <w:spacing w:after="240"/>
        <w:ind w:left="720"/>
      </w:pPr>
      <w:r>
        <w:lastRenderedPageBreak/>
        <w:t>en la terminal poner el comando ¨cd¨ para desplazarse entre carpetas:</w:t>
      </w:r>
    </w:p>
    <w:p w14:paraId="293BD490" w14:textId="77777777" w:rsidR="0041146A" w:rsidRDefault="00000000">
      <w:pPr>
        <w:spacing w:after="240"/>
        <w:ind w:left="720"/>
      </w:pPr>
      <w:r>
        <w:t xml:space="preserve">cd </w:t>
      </w:r>
      <w:proofErr w:type="spellStart"/>
      <w:r>
        <w:t>ApisSGAOPTICA</w:t>
      </w:r>
      <w:proofErr w:type="spellEnd"/>
      <w:r>
        <w:t>/</w:t>
      </w:r>
    </w:p>
    <w:p w14:paraId="77566AF5" w14:textId="77777777" w:rsidR="0041146A" w:rsidRDefault="00000000">
      <w:pPr>
        <w:spacing w:after="240"/>
        <w:ind w:left="720"/>
      </w:pPr>
      <w:r>
        <w:t xml:space="preserve">cd </w:t>
      </w:r>
      <w:proofErr w:type="spellStart"/>
      <w:r>
        <w:t>apis-sga-completofull</w:t>
      </w:r>
      <w:proofErr w:type="spellEnd"/>
      <w:r>
        <w:t>/</w:t>
      </w:r>
    </w:p>
    <w:p w14:paraId="49522041" w14:textId="77777777" w:rsidR="0041146A" w:rsidRDefault="00000000">
      <w:pPr>
        <w:spacing w:after="240"/>
        <w:ind w:left="720"/>
      </w:pPr>
      <w:r>
        <w:t>una vez ya ubicado en la carpeta correcta continuar con la limpieza de dependencias:</w:t>
      </w:r>
    </w:p>
    <w:p w14:paraId="6EAC4323" w14:textId="77777777" w:rsidR="0041146A" w:rsidRPr="004E1160" w:rsidRDefault="00000000">
      <w:pPr>
        <w:spacing w:after="240"/>
        <w:ind w:left="720"/>
        <w:rPr>
          <w:lang w:val="en-US"/>
        </w:rPr>
      </w:pPr>
      <w:r w:rsidRPr="004E1160">
        <w:rPr>
          <w:lang w:val="en-US"/>
        </w:rPr>
        <w:t xml:space="preserve">rm -rf </w:t>
      </w:r>
      <w:proofErr w:type="spellStart"/>
      <w:r w:rsidRPr="004E1160">
        <w:rPr>
          <w:lang w:val="en-US"/>
        </w:rPr>
        <w:t>node_modules</w:t>
      </w:r>
      <w:proofErr w:type="spellEnd"/>
      <w:r w:rsidRPr="004E1160">
        <w:rPr>
          <w:lang w:val="en-US"/>
        </w:rPr>
        <w:t xml:space="preserve"> package-</w:t>
      </w:r>
      <w:proofErr w:type="spellStart"/>
      <w:r w:rsidRPr="004E1160">
        <w:rPr>
          <w:lang w:val="en-US"/>
        </w:rPr>
        <w:t>lock.json</w:t>
      </w:r>
      <w:proofErr w:type="spellEnd"/>
      <w:r w:rsidRPr="004E1160">
        <w:rPr>
          <w:lang w:val="en-US"/>
        </w:rPr>
        <w:t xml:space="preserve">   </w:t>
      </w:r>
    </w:p>
    <w:p w14:paraId="61989AA3" w14:textId="77777777" w:rsidR="0041146A" w:rsidRDefault="00000000">
      <w:pPr>
        <w:numPr>
          <w:ilvl w:val="0"/>
          <w:numId w:val="5"/>
        </w:numPr>
        <w:spacing w:after="240"/>
      </w:pPr>
      <w:r>
        <w:t>Desde la misma terminal Instalar dependencias:</w:t>
      </w:r>
    </w:p>
    <w:p w14:paraId="3671420C" w14:textId="77777777" w:rsidR="0041146A" w:rsidRDefault="00000000">
      <w:pPr>
        <w:spacing w:after="240"/>
        <w:ind w:left="720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31FF903D" w14:textId="77777777" w:rsidR="0041146A" w:rsidRDefault="00000000">
      <w:pPr>
        <w:numPr>
          <w:ilvl w:val="0"/>
          <w:numId w:val="5"/>
        </w:numPr>
        <w:spacing w:after="240"/>
      </w:pPr>
      <w:r>
        <w:t>Buscar la carpeta ¨.</w:t>
      </w:r>
      <w:proofErr w:type="spellStart"/>
      <w:r>
        <w:t>env</w:t>
      </w:r>
      <w:proofErr w:type="spellEnd"/>
      <w:r>
        <w:t>¨ y cambiar los siguientes campos:</w:t>
      </w:r>
    </w:p>
    <w:p w14:paraId="344D51BF" w14:textId="77777777" w:rsidR="0041146A" w:rsidRDefault="00000000">
      <w:pPr>
        <w:spacing w:after="160"/>
        <w:ind w:left="1080" w:hanging="360"/>
      </w:pPr>
      <w: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t xml:space="preserve">En </w:t>
      </w:r>
      <w:r>
        <w:rPr>
          <w:b/>
          <w:bCs/>
        </w:rPr>
        <w:t>“DB_NAME”</w:t>
      </w:r>
      <w:r>
        <w:t xml:space="preserve"> poner el nombre de la base de datos recién creada “</w:t>
      </w:r>
      <w:proofErr w:type="spellStart"/>
      <w:r>
        <w:t>sga_optica</w:t>
      </w:r>
      <w:proofErr w:type="spellEnd"/>
      <w:r>
        <w:t>”.</w:t>
      </w:r>
    </w:p>
    <w:p w14:paraId="1545E135" w14:textId="77777777" w:rsidR="0041146A" w:rsidRDefault="00000000">
      <w:pPr>
        <w:spacing w:after="160"/>
        <w:ind w:left="1080" w:hanging="360"/>
      </w:pPr>
      <w:r>
        <w:t xml:space="preserve">-     En </w:t>
      </w:r>
      <w:r>
        <w:rPr>
          <w:b/>
          <w:bCs/>
        </w:rPr>
        <w:t>¨DB_USER¨</w:t>
      </w:r>
      <w:r>
        <w:t xml:space="preserve"> poner el nombre del usuario creado para esta ¨</w:t>
      </w:r>
      <w:proofErr w:type="spellStart"/>
      <w:r>
        <w:t>sga_user</w:t>
      </w:r>
      <w:proofErr w:type="spellEnd"/>
      <w:r>
        <w:t>¨.</w:t>
      </w:r>
    </w:p>
    <w:p w14:paraId="34DD7968" w14:textId="77777777" w:rsidR="0041146A" w:rsidRDefault="00000000">
      <w:pPr>
        <w:spacing w:after="160"/>
        <w:ind w:left="1080" w:hanging="360"/>
      </w:pPr>
      <w:r>
        <w:rPr>
          <w:b/>
          <w:bCs/>
        </w:rPr>
        <w:t xml:space="preserve">-     </w:t>
      </w:r>
      <w:r>
        <w:t xml:space="preserve">En </w:t>
      </w:r>
      <w:r>
        <w:rPr>
          <w:b/>
          <w:bCs/>
        </w:rPr>
        <w:t>“DB_PASSWORD”</w:t>
      </w:r>
      <w:r>
        <w:t xml:space="preserve"> poner la contraseña también creada recientemente ¨sga123¨.</w:t>
      </w:r>
    </w:p>
    <w:p w14:paraId="2F876BBD" w14:textId="77777777" w:rsidR="0041146A" w:rsidRDefault="00000000">
      <w:pPr>
        <w:numPr>
          <w:ilvl w:val="0"/>
          <w:numId w:val="5"/>
        </w:numPr>
        <w:spacing w:after="240"/>
      </w:pPr>
      <w:r>
        <w:t xml:space="preserve">Desde la terminal de Visual Studio </w:t>
      </w:r>
      <w:proofErr w:type="spellStart"/>
      <w:r>
        <w:t>Code</w:t>
      </w:r>
      <w:proofErr w:type="spellEnd"/>
      <w:r>
        <w:t xml:space="preserve"> iniciar el servidor:</w:t>
      </w:r>
    </w:p>
    <w:p w14:paraId="793D0D25" w14:textId="77777777" w:rsidR="0041146A" w:rsidRDefault="00000000">
      <w:pPr>
        <w:spacing w:after="240"/>
        <w:ind w:left="720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362E3C54" w14:textId="77777777" w:rsidR="0041146A" w:rsidRDefault="00000000">
      <w:pPr>
        <w:spacing w:after="240"/>
      </w:pPr>
      <w:r>
        <w:rPr>
          <w:noProof/>
        </w:rPr>
        <w:drawing>
          <wp:inline distT="114300" distB="114300" distL="114300" distR="114300" wp14:anchorId="1A6F2BA3" wp14:editId="35E9D173">
            <wp:extent cx="5730875" cy="9906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2DF8" w14:textId="77777777" w:rsidR="0041146A" w:rsidRDefault="00000000">
      <w:pPr>
        <w:numPr>
          <w:ilvl w:val="0"/>
          <w:numId w:val="5"/>
        </w:numPr>
        <w:spacing w:after="240"/>
      </w:pPr>
      <w:r>
        <w:lastRenderedPageBreak/>
        <w:t xml:space="preserve">Desde la terminal dentro de </w:t>
      </w:r>
      <w:proofErr w:type="spellStart"/>
      <w:r>
        <w:t>MariaDB</w:t>
      </w:r>
      <w:proofErr w:type="spellEnd"/>
      <w:r>
        <w:t xml:space="preserve"> y de la base de datos </w:t>
      </w:r>
      <w:proofErr w:type="spellStart"/>
      <w:r>
        <w:t>sga_optica</w:t>
      </w:r>
      <w:proofErr w:type="spellEnd"/>
      <w:r>
        <w:t xml:space="preserve"> verificar si se crearon las 15 tablas (punto 7 y 8 para entrar a la base de datos):</w:t>
      </w:r>
      <w:r>
        <w:rPr>
          <w:noProof/>
        </w:rPr>
        <w:drawing>
          <wp:anchor distT="114300" distB="114300" distL="114300" distR="114300" simplePos="0" relativeHeight="251656192" behindDoc="0" locked="0" layoutInCell="1" allowOverlap="1" wp14:anchorId="6614FC52" wp14:editId="4E20C3EF">
            <wp:simplePos x="0" y="0"/>
            <wp:positionH relativeFrom="column">
              <wp:posOffset>1831975</wp:posOffset>
            </wp:positionH>
            <wp:positionV relativeFrom="paragraph">
              <wp:posOffset>618490</wp:posOffset>
            </wp:positionV>
            <wp:extent cx="2066925" cy="2581275"/>
            <wp:effectExtent l="0" t="0" r="0" b="0"/>
            <wp:wrapSquare wrapText="bothSides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13"/>
                    <a:srcRect l="831" r="63123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95990" w14:textId="77777777" w:rsidR="0041146A" w:rsidRDefault="00000000">
      <w:pPr>
        <w:spacing w:after="240"/>
        <w:ind w:left="720"/>
      </w:pPr>
      <w:r>
        <w:t>SHOW TABLES;</w:t>
      </w:r>
    </w:p>
    <w:p w14:paraId="6C9DB450" w14:textId="77777777" w:rsidR="0041146A" w:rsidRDefault="0041146A">
      <w:pPr>
        <w:spacing w:after="240"/>
        <w:ind w:left="720"/>
      </w:pPr>
    </w:p>
    <w:p w14:paraId="791B5A71" w14:textId="77777777" w:rsidR="0041146A" w:rsidRDefault="0041146A">
      <w:pPr>
        <w:spacing w:after="240"/>
        <w:rPr>
          <w:b/>
          <w:bCs/>
        </w:rPr>
      </w:pPr>
    </w:p>
    <w:p w14:paraId="2969AB25" w14:textId="77777777" w:rsidR="0041146A" w:rsidRDefault="0041146A">
      <w:pPr>
        <w:spacing w:after="240"/>
        <w:rPr>
          <w:b/>
          <w:bCs/>
        </w:rPr>
      </w:pPr>
    </w:p>
    <w:p w14:paraId="55D77B4A" w14:textId="77777777" w:rsidR="0041146A" w:rsidRDefault="0041146A">
      <w:pPr>
        <w:spacing w:after="240"/>
        <w:rPr>
          <w:b/>
          <w:bCs/>
        </w:rPr>
      </w:pPr>
    </w:p>
    <w:p w14:paraId="46A19F59" w14:textId="77777777" w:rsidR="0041146A" w:rsidRDefault="0041146A">
      <w:pPr>
        <w:spacing w:after="240"/>
        <w:rPr>
          <w:b/>
          <w:bCs/>
        </w:rPr>
      </w:pPr>
    </w:p>
    <w:p w14:paraId="416AEE87" w14:textId="77777777" w:rsidR="0041146A" w:rsidRDefault="0041146A">
      <w:pPr>
        <w:spacing w:after="240"/>
        <w:rPr>
          <w:b/>
          <w:bCs/>
        </w:rPr>
      </w:pPr>
    </w:p>
    <w:p w14:paraId="0BAC86A6" w14:textId="77777777" w:rsidR="004E1160" w:rsidRDefault="004E1160">
      <w:pPr>
        <w:spacing w:after="240"/>
        <w:rPr>
          <w:b/>
          <w:bCs/>
        </w:rPr>
      </w:pPr>
    </w:p>
    <w:p w14:paraId="3E4D78AD" w14:textId="77777777" w:rsidR="0041146A" w:rsidRDefault="0041146A">
      <w:pPr>
        <w:spacing w:after="240"/>
        <w:rPr>
          <w:b/>
          <w:bCs/>
        </w:rPr>
      </w:pPr>
    </w:p>
    <w:p w14:paraId="3D1B5133" w14:textId="77777777" w:rsidR="0041146A" w:rsidRDefault="00000000">
      <w:pPr>
        <w:spacing w:after="240"/>
        <w:rPr>
          <w:b/>
          <w:bCs/>
        </w:rPr>
      </w:pPr>
      <w:r>
        <w:rPr>
          <w:b/>
          <w:bCs/>
        </w:rPr>
        <w:t>Paso 3:</w:t>
      </w:r>
      <w:r>
        <w:t xml:space="preserve"> </w:t>
      </w:r>
      <w:r>
        <w:rPr>
          <w:b/>
          <w:bCs/>
        </w:rPr>
        <w:t>Preparación del entorno para el Front:</w:t>
      </w:r>
    </w:p>
    <w:p w14:paraId="5C06EEE3" w14:textId="77777777" w:rsidR="0041146A" w:rsidRDefault="00000000">
      <w:pPr>
        <w:numPr>
          <w:ilvl w:val="0"/>
          <w:numId w:val="6"/>
        </w:numPr>
      </w:pPr>
      <w:r>
        <w:t>Buscar la carpeta llamada ¨</w:t>
      </w:r>
      <w:proofErr w:type="spellStart"/>
      <w:r>
        <w:t>front</w:t>
      </w:r>
      <w:proofErr w:type="spellEnd"/>
      <w:r>
        <w:t xml:space="preserve">¨ y abrirla en Visual Studio </w:t>
      </w:r>
      <w:proofErr w:type="spellStart"/>
      <w:r>
        <w:t>Code</w:t>
      </w:r>
      <w:proofErr w:type="spellEnd"/>
      <w:r>
        <w:t xml:space="preserve"> la cual fue creada al principio del paso 2 junto con la carpeta del </w:t>
      </w:r>
      <w:proofErr w:type="spellStart"/>
      <w:r>
        <w:t>backend</w:t>
      </w:r>
      <w:proofErr w:type="spellEnd"/>
      <w:r>
        <w:t>.</w:t>
      </w:r>
    </w:p>
    <w:p w14:paraId="110760BF" w14:textId="77777777" w:rsidR="0041146A" w:rsidRDefault="00000000">
      <w:pPr>
        <w:numPr>
          <w:ilvl w:val="0"/>
          <w:numId w:val="6"/>
        </w:numPr>
        <w:spacing w:after="240"/>
      </w:pPr>
      <w:r>
        <w:t xml:space="preserve">Abrir la terminal de Visual Studio </w:t>
      </w:r>
      <w:proofErr w:type="spellStart"/>
      <w:r>
        <w:t>Code</w:t>
      </w:r>
      <w:proofErr w:type="spellEnd"/>
      <w:r>
        <w:t xml:space="preserve"> y clonar el repositorio del </w:t>
      </w:r>
      <w:proofErr w:type="spellStart"/>
      <w:r>
        <w:t>front</w:t>
      </w:r>
      <w:proofErr w:type="spellEnd"/>
      <w:r>
        <w:t xml:space="preserve"> de SGA:</w:t>
      </w:r>
    </w:p>
    <w:p w14:paraId="6317308A" w14:textId="77777777" w:rsidR="0041146A" w:rsidRPr="004E1160" w:rsidRDefault="00000000">
      <w:pPr>
        <w:spacing w:after="240"/>
        <w:ind w:left="720"/>
        <w:rPr>
          <w:lang w:val="en-US"/>
        </w:rPr>
      </w:pPr>
      <w:r w:rsidRPr="004E1160">
        <w:rPr>
          <w:lang w:val="en-US"/>
        </w:rPr>
        <w:t xml:space="preserve">git clone </w:t>
      </w:r>
      <w:hyperlink r:id="rId14">
        <w:r w:rsidRPr="004E1160">
          <w:rPr>
            <w:color w:val="1155CC"/>
            <w:u w:val="single"/>
            <w:lang w:val="en-US"/>
          </w:rPr>
          <w:t>https://github.com/sebitaxsz/SGA-WEB.git</w:t>
        </w:r>
      </w:hyperlink>
      <w:r w:rsidRPr="004E1160">
        <w:rPr>
          <w:lang w:val="en-US"/>
        </w:rPr>
        <w:t xml:space="preserve"> </w:t>
      </w:r>
    </w:p>
    <w:p w14:paraId="0BADFDF8" w14:textId="77777777" w:rsidR="0041146A" w:rsidRDefault="00000000">
      <w:pPr>
        <w:numPr>
          <w:ilvl w:val="0"/>
          <w:numId w:val="6"/>
        </w:numPr>
        <w:spacing w:after="240"/>
      </w:pPr>
      <w:r>
        <w:t>Instalamos dependencias:</w:t>
      </w:r>
    </w:p>
    <w:p w14:paraId="2CF4D2C9" w14:textId="77777777" w:rsidR="0041146A" w:rsidRDefault="00000000">
      <w:pPr>
        <w:spacing w:after="240"/>
        <w:ind w:left="720"/>
      </w:pPr>
      <w:r>
        <w:t xml:space="preserve">(Antes de realizar lo siguiente </w:t>
      </w:r>
      <w:proofErr w:type="spellStart"/>
      <w:r>
        <w:t>asegurate</w:t>
      </w:r>
      <w:proofErr w:type="spellEnd"/>
      <w:r>
        <w:t xml:space="preserve"> de estar en la carpeta correcta la cual es ¨</w:t>
      </w:r>
      <w:proofErr w:type="spellStart"/>
      <w:r>
        <w:t>sga_optica</w:t>
      </w:r>
      <w:proofErr w:type="spellEnd"/>
      <w:r>
        <w:t xml:space="preserve">¨) </w:t>
      </w:r>
    </w:p>
    <w:p w14:paraId="47472BA1" w14:textId="77777777" w:rsidR="0041146A" w:rsidRDefault="00000000">
      <w:pPr>
        <w:spacing w:after="240"/>
        <w:ind w:left="720"/>
      </w:pPr>
      <w:r>
        <w:t>en la terminal poner el comando ¨cd¨ para desplazarse entre carpetas:</w:t>
      </w:r>
    </w:p>
    <w:p w14:paraId="1061ABB0" w14:textId="77777777" w:rsidR="0041146A" w:rsidRDefault="00000000">
      <w:pPr>
        <w:spacing w:after="240"/>
        <w:ind w:left="720"/>
      </w:pPr>
      <w:r>
        <w:t>cd SGA-WEB/</w:t>
      </w:r>
    </w:p>
    <w:p w14:paraId="0E043D82" w14:textId="77777777" w:rsidR="0041146A" w:rsidRDefault="00000000">
      <w:pPr>
        <w:spacing w:after="240"/>
        <w:ind w:left="720"/>
      </w:pPr>
      <w:r>
        <w:t xml:space="preserve">cd </w:t>
      </w:r>
      <w:proofErr w:type="spellStart"/>
      <w:r>
        <w:t>sga_optica</w:t>
      </w:r>
      <w:proofErr w:type="spellEnd"/>
      <w:r>
        <w:t>/</w:t>
      </w:r>
    </w:p>
    <w:p w14:paraId="53B84B0A" w14:textId="77777777" w:rsidR="0041146A" w:rsidRDefault="00000000">
      <w:pPr>
        <w:spacing w:after="240"/>
        <w:ind w:left="720"/>
      </w:pPr>
      <w:r>
        <w:t>una vez ya ubicado en la carpeta correcta continuar con la actualización de dependencias:</w:t>
      </w:r>
    </w:p>
    <w:p w14:paraId="60239BEB" w14:textId="77777777" w:rsidR="0041146A" w:rsidRPr="004E1160" w:rsidRDefault="00000000">
      <w:pPr>
        <w:spacing w:after="240"/>
        <w:ind w:left="720"/>
        <w:rPr>
          <w:lang w:val="en-US"/>
        </w:rPr>
      </w:pPr>
      <w:r w:rsidRPr="004E1160">
        <w:rPr>
          <w:lang w:val="en-US"/>
        </w:rPr>
        <w:t xml:space="preserve">rm -rf </w:t>
      </w:r>
      <w:proofErr w:type="spellStart"/>
      <w:r w:rsidRPr="004E1160">
        <w:rPr>
          <w:lang w:val="en-US"/>
        </w:rPr>
        <w:t>node_modules</w:t>
      </w:r>
      <w:proofErr w:type="spellEnd"/>
      <w:r w:rsidRPr="004E1160">
        <w:rPr>
          <w:lang w:val="en-US"/>
        </w:rPr>
        <w:t xml:space="preserve"> package-</w:t>
      </w:r>
      <w:proofErr w:type="spellStart"/>
      <w:r w:rsidRPr="004E1160">
        <w:rPr>
          <w:lang w:val="en-US"/>
        </w:rPr>
        <w:t>lock.json</w:t>
      </w:r>
      <w:proofErr w:type="spellEnd"/>
      <w:r w:rsidRPr="004E1160">
        <w:rPr>
          <w:lang w:val="en-US"/>
        </w:rPr>
        <w:t xml:space="preserve">  </w:t>
      </w:r>
    </w:p>
    <w:p w14:paraId="512165AE" w14:textId="77777777" w:rsidR="0041146A" w:rsidRDefault="00000000">
      <w:pPr>
        <w:spacing w:after="240"/>
        <w:ind w:left="720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7B856EF1" w14:textId="77777777" w:rsidR="00DD5923" w:rsidRDefault="00DD5923">
      <w:pPr>
        <w:spacing w:after="240"/>
        <w:ind w:left="720"/>
      </w:pPr>
    </w:p>
    <w:p w14:paraId="58314EE0" w14:textId="77777777" w:rsidR="00DD5923" w:rsidRDefault="00DD5923">
      <w:pPr>
        <w:spacing w:after="240"/>
        <w:ind w:left="720"/>
      </w:pPr>
    </w:p>
    <w:p w14:paraId="359912BB" w14:textId="77777777" w:rsidR="00DD5923" w:rsidRDefault="00DD5923">
      <w:pPr>
        <w:spacing w:after="240"/>
        <w:ind w:left="720"/>
      </w:pPr>
    </w:p>
    <w:p w14:paraId="09469FDA" w14:textId="77777777" w:rsidR="0041146A" w:rsidRDefault="00000000">
      <w:pPr>
        <w:numPr>
          <w:ilvl w:val="0"/>
          <w:numId w:val="6"/>
        </w:numPr>
        <w:spacing w:after="240"/>
      </w:pPr>
      <w:r>
        <w:lastRenderedPageBreak/>
        <w:t>Averiguamos cual es la IP desde la terminal:</w:t>
      </w:r>
    </w:p>
    <w:p w14:paraId="756F274A" w14:textId="77777777" w:rsidR="0041146A" w:rsidRDefault="00000000">
      <w:pPr>
        <w:spacing w:after="240"/>
        <w:ind w:left="720"/>
      </w:pPr>
      <w:proofErr w:type="spellStart"/>
      <w:r>
        <w:t>ip</w:t>
      </w:r>
      <w:proofErr w:type="spellEnd"/>
      <w:r>
        <w:t xml:space="preserve"> a;</w:t>
      </w:r>
      <w:r>
        <w:rPr>
          <w:noProof/>
        </w:rPr>
        <w:drawing>
          <wp:inline distT="114300" distB="114300" distL="114300" distR="114300" wp14:anchorId="5A09821D" wp14:editId="39D167A8">
            <wp:extent cx="5676900" cy="1724025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.png"/>
                    <pic:cNvPicPr preferRelativeResize="0"/>
                  </pic:nvPicPr>
                  <pic:blipFill>
                    <a:blip r:embed="rId15"/>
                    <a:srcRect r="99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2B75" w14:textId="77777777" w:rsidR="0041146A" w:rsidRDefault="00000000">
      <w:r>
        <w:t xml:space="preserve">Copiar la que </w:t>
      </w:r>
      <w:proofErr w:type="spellStart"/>
      <w:r>
        <w:t>esta</w:t>
      </w:r>
      <w:proofErr w:type="spellEnd"/>
      <w:r>
        <w:t xml:space="preserve"> al lado de ¨</w:t>
      </w:r>
      <w:proofErr w:type="spellStart"/>
      <w:r>
        <w:t>inet</w:t>
      </w:r>
      <w:proofErr w:type="spellEnd"/>
      <w:r>
        <w:t xml:space="preserve">¨, </w:t>
      </w:r>
      <w:proofErr w:type="spellStart"/>
      <w:r>
        <w:t>ej</w:t>
      </w:r>
      <w:proofErr w:type="spellEnd"/>
      <w:r>
        <w:t>: 192.168.40.30</w:t>
      </w:r>
    </w:p>
    <w:p w14:paraId="5FE6FECB" w14:textId="77777777" w:rsidR="0041146A" w:rsidRDefault="0041146A"/>
    <w:p w14:paraId="3BC9A30A" w14:textId="77777777" w:rsidR="0041146A" w:rsidRDefault="00000000">
      <w:pPr>
        <w:numPr>
          <w:ilvl w:val="0"/>
          <w:numId w:val="6"/>
        </w:numPr>
      </w:pPr>
      <w:r>
        <w:t xml:space="preserve">En Visual Studio </w:t>
      </w:r>
      <w:proofErr w:type="spellStart"/>
      <w:r>
        <w:t>Code</w:t>
      </w:r>
      <w:proofErr w:type="spellEnd"/>
      <w:r>
        <w:t xml:space="preserve"> buscar la carpeta llamada ¨</w:t>
      </w:r>
      <w:hyperlink r:id="rId16">
        <w:r>
          <w:rPr>
            <w:color w:val="1155CC"/>
            <w:u w:val="single"/>
          </w:rPr>
          <w:t>axiosConfig.js</w:t>
        </w:r>
      </w:hyperlink>
      <w:r>
        <w:t>¨ la cual está dentro de la carpeta de ¨</w:t>
      </w:r>
      <w:proofErr w:type="spellStart"/>
      <w:r>
        <w:t>services</w:t>
      </w:r>
      <w:proofErr w:type="spellEnd"/>
      <w:r>
        <w:t>¨ y una vez ahí cambiar la API_BASE_URL</w:t>
      </w:r>
      <w:r>
        <w:rPr>
          <w:b/>
          <w:bCs/>
        </w:rPr>
        <w:t>:</w:t>
      </w:r>
    </w:p>
    <w:p w14:paraId="418082AF" w14:textId="77777777" w:rsidR="0041146A" w:rsidRDefault="0041146A"/>
    <w:p w14:paraId="34730476" w14:textId="7D428945" w:rsidR="0041146A" w:rsidRDefault="00000000">
      <w:pPr>
        <w:rPr>
          <w:lang w:val="en-US"/>
        </w:rPr>
      </w:pPr>
      <w:r w:rsidRPr="00DD5923">
        <w:rPr>
          <w:lang w:val="es-CO"/>
        </w:rPr>
        <w:t xml:space="preserve">            </w:t>
      </w:r>
      <w:r w:rsidRPr="004E1160">
        <w:rPr>
          <w:lang w:val="en-US"/>
        </w:rPr>
        <w:t>API_BASE_URL = ‘http//192.168.40.30:3002/</w:t>
      </w:r>
      <w:proofErr w:type="spellStart"/>
      <w:r w:rsidRPr="004E1160">
        <w:rPr>
          <w:lang w:val="en-US"/>
        </w:rPr>
        <w:t>api</w:t>
      </w:r>
      <w:proofErr w:type="spellEnd"/>
      <w:r w:rsidRPr="004E1160">
        <w:rPr>
          <w:lang w:val="en-US"/>
        </w:rPr>
        <w:t>/v1’</w:t>
      </w:r>
      <w:r w:rsidR="004E1160">
        <w:rPr>
          <w:lang w:val="en-US"/>
        </w:rPr>
        <w:t>;</w:t>
      </w:r>
    </w:p>
    <w:p w14:paraId="0BEA1194" w14:textId="77777777" w:rsidR="004E1160" w:rsidRDefault="004E1160">
      <w:pPr>
        <w:rPr>
          <w:lang w:val="en-US"/>
        </w:rPr>
      </w:pPr>
    </w:p>
    <w:p w14:paraId="26CCAFE1" w14:textId="5CCA840F" w:rsidR="004E1160" w:rsidRPr="004E1160" w:rsidRDefault="004E1160">
      <w:pPr>
        <w:rPr>
          <w:lang w:val="es-CO"/>
        </w:rPr>
      </w:pPr>
      <w:r w:rsidRPr="004E1160">
        <w:rPr>
          <w:lang w:val="es-CO"/>
        </w:rPr>
        <w:t>(Asegúrate de que el ¨http¨ este sin la ¨</w:t>
      </w:r>
      <w:r>
        <w:rPr>
          <w:lang w:val="es-CO"/>
        </w:rPr>
        <w:t>s</w:t>
      </w:r>
      <w:r w:rsidRPr="004E1160">
        <w:rPr>
          <w:lang w:val="es-CO"/>
        </w:rPr>
        <w:t>¨</w:t>
      </w:r>
      <w:r>
        <w:rPr>
          <w:lang w:val="es-CO"/>
        </w:rPr>
        <w:t xml:space="preserve"> al final o de lo contrario no funcionara</w:t>
      </w:r>
      <w:r w:rsidRPr="004E1160">
        <w:rPr>
          <w:lang w:val="es-CO"/>
        </w:rPr>
        <w:t>)</w:t>
      </w:r>
      <w:r>
        <w:rPr>
          <w:lang w:val="es-CO"/>
        </w:rPr>
        <w:t>.</w:t>
      </w:r>
    </w:p>
    <w:p w14:paraId="3B7EE421" w14:textId="77777777" w:rsidR="0041146A" w:rsidRPr="004E1160" w:rsidRDefault="0041146A">
      <w:pPr>
        <w:rPr>
          <w:b/>
          <w:bCs/>
          <w:lang w:val="es-CO"/>
        </w:rPr>
      </w:pPr>
    </w:p>
    <w:p w14:paraId="0E02A7D9" w14:textId="77777777" w:rsidR="0041146A" w:rsidRDefault="00000000">
      <w:r>
        <w:t xml:space="preserve">Asegurarse de que la carpeta ¨vite.config.js¨ este </w:t>
      </w:r>
      <w:proofErr w:type="spellStart"/>
      <w:r>
        <w:t>asi</w:t>
      </w:r>
      <w:proofErr w:type="spellEnd"/>
      <w:r>
        <w:t>:</w:t>
      </w:r>
    </w:p>
    <w:p w14:paraId="16EDEBDA" w14:textId="77777777" w:rsidR="0041146A" w:rsidRDefault="00000000">
      <w:pPr>
        <w:rPr>
          <w:b/>
          <w:bCs/>
        </w:rPr>
      </w:pPr>
      <w:r>
        <w:rPr>
          <w:noProof/>
        </w:rPr>
        <w:drawing>
          <wp:anchor distT="114300" distB="114300" distL="114300" distR="114300" simplePos="0" relativeHeight="251657216" behindDoc="0" locked="0" layoutInCell="1" allowOverlap="1" wp14:anchorId="318258B2" wp14:editId="70917522">
            <wp:simplePos x="0" y="0"/>
            <wp:positionH relativeFrom="column">
              <wp:posOffset>1099820</wp:posOffset>
            </wp:positionH>
            <wp:positionV relativeFrom="paragraph">
              <wp:posOffset>152400</wp:posOffset>
            </wp:positionV>
            <wp:extent cx="3529330" cy="2012315"/>
            <wp:effectExtent l="0" t="0" r="0" b="0"/>
            <wp:wrapSquare wrapText="bothSides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2012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DD0A1" w14:textId="77777777" w:rsidR="0041146A" w:rsidRDefault="0041146A">
      <w:pPr>
        <w:rPr>
          <w:b/>
          <w:bCs/>
        </w:rPr>
      </w:pPr>
    </w:p>
    <w:p w14:paraId="35B98070" w14:textId="77777777" w:rsidR="0041146A" w:rsidRDefault="0041146A">
      <w:pPr>
        <w:rPr>
          <w:b/>
          <w:bCs/>
        </w:rPr>
      </w:pPr>
    </w:p>
    <w:p w14:paraId="28811B43" w14:textId="77777777" w:rsidR="0041146A" w:rsidRDefault="0041146A">
      <w:pPr>
        <w:rPr>
          <w:b/>
          <w:bCs/>
        </w:rPr>
      </w:pPr>
    </w:p>
    <w:p w14:paraId="7BFF9342" w14:textId="77777777" w:rsidR="0041146A" w:rsidRDefault="0041146A">
      <w:pPr>
        <w:rPr>
          <w:b/>
          <w:bCs/>
        </w:rPr>
      </w:pPr>
    </w:p>
    <w:p w14:paraId="16C1347A" w14:textId="77777777" w:rsidR="0041146A" w:rsidRDefault="0041146A">
      <w:pPr>
        <w:rPr>
          <w:b/>
          <w:bCs/>
        </w:rPr>
      </w:pPr>
    </w:p>
    <w:p w14:paraId="0D06FC92" w14:textId="77777777" w:rsidR="0041146A" w:rsidRDefault="0041146A">
      <w:pPr>
        <w:rPr>
          <w:b/>
          <w:bCs/>
        </w:rPr>
      </w:pPr>
    </w:p>
    <w:p w14:paraId="6014351E" w14:textId="77777777" w:rsidR="0041146A" w:rsidRDefault="0041146A">
      <w:pPr>
        <w:rPr>
          <w:b/>
          <w:bCs/>
        </w:rPr>
      </w:pPr>
    </w:p>
    <w:p w14:paraId="0246B610" w14:textId="77777777" w:rsidR="0041146A" w:rsidRDefault="0041146A">
      <w:pPr>
        <w:rPr>
          <w:b/>
          <w:bCs/>
        </w:rPr>
      </w:pPr>
    </w:p>
    <w:p w14:paraId="6DC34872" w14:textId="77777777" w:rsidR="0041146A" w:rsidRDefault="0041146A">
      <w:pPr>
        <w:rPr>
          <w:b/>
          <w:bCs/>
        </w:rPr>
      </w:pPr>
    </w:p>
    <w:p w14:paraId="77BF25F0" w14:textId="77777777" w:rsidR="0041146A" w:rsidRDefault="0041146A">
      <w:pPr>
        <w:rPr>
          <w:b/>
          <w:bCs/>
        </w:rPr>
      </w:pPr>
    </w:p>
    <w:p w14:paraId="7B1F67F0" w14:textId="77777777" w:rsidR="0041146A" w:rsidRDefault="0041146A">
      <w:pPr>
        <w:rPr>
          <w:b/>
          <w:bCs/>
        </w:rPr>
      </w:pPr>
    </w:p>
    <w:p w14:paraId="7EE356D9" w14:textId="77777777" w:rsidR="0041146A" w:rsidRDefault="0041146A">
      <w:pPr>
        <w:rPr>
          <w:b/>
          <w:bCs/>
        </w:rPr>
      </w:pPr>
    </w:p>
    <w:p w14:paraId="7287BBFD" w14:textId="77777777" w:rsidR="0041146A" w:rsidRDefault="00000000">
      <w:pPr>
        <w:numPr>
          <w:ilvl w:val="0"/>
          <w:numId w:val="6"/>
        </w:numPr>
        <w:spacing w:after="240"/>
      </w:pPr>
      <w:r>
        <w:t xml:space="preserve">Desde la terminal de Visual Studio </w:t>
      </w:r>
      <w:proofErr w:type="spellStart"/>
      <w:r>
        <w:t>Code</w:t>
      </w:r>
      <w:proofErr w:type="spellEnd"/>
      <w:r>
        <w:t xml:space="preserve"> iniciar el servidor:</w:t>
      </w:r>
    </w:p>
    <w:p w14:paraId="5C43CE2C" w14:textId="77777777" w:rsidR="0041146A" w:rsidRDefault="00000000">
      <w:pPr>
        <w:spacing w:after="240"/>
        <w:ind w:left="720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rPr>
          <w:noProof/>
        </w:rPr>
        <w:drawing>
          <wp:inline distT="114300" distB="114300" distL="114300" distR="114300" wp14:anchorId="17479CB4" wp14:editId="315368E7">
            <wp:extent cx="5730875" cy="9906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2005" w14:textId="77777777" w:rsidR="00DD5923" w:rsidRDefault="00DD5923">
      <w:pPr>
        <w:spacing w:after="240"/>
        <w:rPr>
          <w:b/>
          <w:bCs/>
        </w:rPr>
      </w:pPr>
    </w:p>
    <w:p w14:paraId="5F2A4085" w14:textId="77777777" w:rsidR="00DD5923" w:rsidRDefault="00DD5923">
      <w:pPr>
        <w:spacing w:after="240"/>
        <w:rPr>
          <w:b/>
          <w:bCs/>
        </w:rPr>
      </w:pPr>
    </w:p>
    <w:p w14:paraId="3049522A" w14:textId="3E690D26" w:rsidR="0041146A" w:rsidRDefault="00000000">
      <w:pPr>
        <w:spacing w:after="240"/>
        <w:rPr>
          <w:b/>
          <w:bCs/>
        </w:rPr>
      </w:pPr>
      <w:r>
        <w:rPr>
          <w:b/>
          <w:bCs/>
        </w:rPr>
        <w:lastRenderedPageBreak/>
        <w:t>Paso 4: Cargar los datos iniciales obligatorios:</w:t>
      </w:r>
    </w:p>
    <w:p w14:paraId="07E1E97B" w14:textId="77777777" w:rsidR="0041146A" w:rsidRDefault="00000000">
      <w:pPr>
        <w:numPr>
          <w:ilvl w:val="0"/>
          <w:numId w:val="7"/>
        </w:numPr>
        <w:spacing w:after="240"/>
      </w:pPr>
      <w:r>
        <w:t xml:space="preserve">Cargar </w:t>
      </w:r>
      <w:proofErr w:type="spellStart"/>
      <w:r>
        <w:t>MariaDB</w:t>
      </w:r>
      <w:proofErr w:type="spellEnd"/>
      <w:r>
        <w:t xml:space="preserve"> en la base de datos </w:t>
      </w:r>
      <w:proofErr w:type="spellStart"/>
      <w:r>
        <w:t>sga_optica</w:t>
      </w:r>
      <w:proofErr w:type="spellEnd"/>
      <w:r>
        <w:t>:</w:t>
      </w:r>
    </w:p>
    <w:p w14:paraId="00C6CD75" w14:textId="77777777" w:rsidR="0041146A" w:rsidRDefault="00000000">
      <w:pPr>
        <w:spacing w:after="240"/>
        <w:ind w:left="720"/>
      </w:pPr>
      <w:proofErr w:type="spellStart"/>
      <w:r>
        <w:t>mariadb</w:t>
      </w:r>
      <w:proofErr w:type="spellEnd"/>
      <w:r>
        <w:t xml:space="preserve"> -u </w:t>
      </w:r>
      <w:proofErr w:type="spellStart"/>
      <w:r>
        <w:t>sga_user</w:t>
      </w:r>
      <w:proofErr w:type="spellEnd"/>
      <w:r>
        <w:t xml:space="preserve"> -p -h localhost;</w:t>
      </w:r>
    </w:p>
    <w:p w14:paraId="65C4B6B3" w14:textId="77777777" w:rsidR="0041146A" w:rsidRDefault="00000000">
      <w:pPr>
        <w:spacing w:after="240"/>
        <w:ind w:left="720"/>
      </w:pPr>
      <w:proofErr w:type="spellStart"/>
      <w:r>
        <w:t>password</w:t>
      </w:r>
      <w:proofErr w:type="spellEnd"/>
      <w:r>
        <w:t>: sga123</w:t>
      </w:r>
    </w:p>
    <w:p w14:paraId="46A1EFE2" w14:textId="77777777" w:rsidR="0041146A" w:rsidRDefault="00000000">
      <w:pPr>
        <w:numPr>
          <w:ilvl w:val="0"/>
          <w:numId w:val="7"/>
        </w:numPr>
      </w:pPr>
      <w:r>
        <w:t>Insertar los roles del sistema:</w:t>
      </w:r>
    </w:p>
    <w:p w14:paraId="4D7C83E6" w14:textId="77777777" w:rsidR="0041146A" w:rsidRDefault="00000000">
      <w:pPr>
        <w:numPr>
          <w:ilvl w:val="0"/>
          <w:numId w:val="7"/>
        </w:numPr>
        <w:spacing w:after="240"/>
      </w:pPr>
      <w:r>
        <w:t>Insertar los tipos de documento:</w:t>
      </w:r>
      <w:r>
        <w:rPr>
          <w:noProof/>
        </w:rPr>
        <w:drawing>
          <wp:anchor distT="114300" distB="114300" distL="114300" distR="114300" simplePos="0" relativeHeight="251658240" behindDoc="0" locked="0" layoutInCell="1" allowOverlap="1" wp14:anchorId="67EC32A4" wp14:editId="6B5FBDC7">
            <wp:simplePos x="0" y="0"/>
            <wp:positionH relativeFrom="column">
              <wp:posOffset>104775</wp:posOffset>
            </wp:positionH>
            <wp:positionV relativeFrom="paragraph">
              <wp:posOffset>161925</wp:posOffset>
            </wp:positionV>
            <wp:extent cx="5731510" cy="800100"/>
            <wp:effectExtent l="0" t="0" r="0" b="0"/>
            <wp:wrapSquare wrapText="bothSides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CDD61" w14:textId="77777777" w:rsidR="0041146A" w:rsidRDefault="00000000">
      <w:pPr>
        <w:spacing w:after="240"/>
      </w:pPr>
      <w:r>
        <w:rPr>
          <w:noProof/>
        </w:rPr>
        <w:drawing>
          <wp:inline distT="114300" distB="114300" distL="114300" distR="114300" wp14:anchorId="53007354" wp14:editId="5355370E">
            <wp:extent cx="5734050" cy="69532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 preferRelativeResize="0"/>
                  </pic:nvPicPr>
                  <pic:blipFill>
                    <a:blip r:embed="rId20"/>
                    <a:srcRect b="1933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9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AF61" w14:textId="77777777" w:rsidR="0041146A" w:rsidRDefault="00000000">
      <w:pPr>
        <w:numPr>
          <w:ilvl w:val="0"/>
          <w:numId w:val="7"/>
        </w:numPr>
      </w:pPr>
      <w:r>
        <w:t>Insertar tipos de pago:</w:t>
      </w:r>
      <w:r>
        <w:rPr>
          <w:noProof/>
        </w:rPr>
        <w:drawing>
          <wp:anchor distT="114300" distB="114300" distL="114300" distR="114300" simplePos="0" relativeHeight="251659264" behindDoc="0" locked="0" layoutInCell="1" allowOverlap="1" wp14:anchorId="072DF040" wp14:editId="08668AC4">
            <wp:simplePos x="0" y="0"/>
            <wp:positionH relativeFrom="column">
              <wp:posOffset>-1270</wp:posOffset>
            </wp:positionH>
            <wp:positionV relativeFrom="paragraph">
              <wp:posOffset>371475</wp:posOffset>
            </wp:positionV>
            <wp:extent cx="5731510" cy="1028700"/>
            <wp:effectExtent l="0" t="0" r="0" b="0"/>
            <wp:wrapSquare wrapText="bothSides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5C73F" w14:textId="77777777" w:rsidR="0041146A" w:rsidRDefault="00000000">
      <w:pPr>
        <w:numPr>
          <w:ilvl w:val="0"/>
          <w:numId w:val="7"/>
        </w:numPr>
        <w:spacing w:after="240"/>
      </w:pPr>
      <w:r>
        <w:t>Asegurarse de que se estén guardando los datos por medio del comando:</w:t>
      </w:r>
    </w:p>
    <w:p w14:paraId="7E799FC4" w14:textId="77777777" w:rsidR="0041146A" w:rsidRPr="004E1160" w:rsidRDefault="00000000">
      <w:pPr>
        <w:spacing w:after="240"/>
        <w:ind w:left="720"/>
        <w:rPr>
          <w:lang w:val="en-US"/>
        </w:rPr>
      </w:pPr>
      <w:r w:rsidRPr="004E1160">
        <w:rPr>
          <w:lang w:val="en-US"/>
        </w:rPr>
        <w:t>select * from;</w:t>
      </w:r>
    </w:p>
    <w:p w14:paraId="1AF30F4D" w14:textId="77777777" w:rsidR="0041146A" w:rsidRPr="004E1160" w:rsidRDefault="00000000">
      <w:pPr>
        <w:spacing w:after="240"/>
        <w:ind w:left="720"/>
        <w:rPr>
          <w:lang w:val="en-US"/>
        </w:rPr>
      </w:pPr>
      <w:proofErr w:type="spellStart"/>
      <w:r w:rsidRPr="004E1160">
        <w:rPr>
          <w:lang w:val="en-US"/>
        </w:rPr>
        <w:t>ej</w:t>
      </w:r>
      <w:proofErr w:type="spellEnd"/>
      <w:r w:rsidRPr="004E1160">
        <w:rPr>
          <w:lang w:val="en-US"/>
        </w:rPr>
        <w:t>: select * from role;</w:t>
      </w:r>
      <w:r>
        <w:rPr>
          <w:noProof/>
        </w:rPr>
        <w:drawing>
          <wp:anchor distT="114300" distB="114300" distL="114300" distR="114300" simplePos="0" relativeHeight="251660288" behindDoc="0" locked="0" layoutInCell="1" allowOverlap="1" wp14:anchorId="60E62791" wp14:editId="7888BF83">
            <wp:simplePos x="0" y="0"/>
            <wp:positionH relativeFrom="column">
              <wp:posOffset>4445</wp:posOffset>
            </wp:positionH>
            <wp:positionV relativeFrom="paragraph">
              <wp:posOffset>314325</wp:posOffset>
            </wp:positionV>
            <wp:extent cx="5731510" cy="1511300"/>
            <wp:effectExtent l="0" t="0" r="0" b="0"/>
            <wp:wrapSquare wrapText="bothSides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C8371" w14:textId="1F2DA9B0" w:rsidR="00DD5923" w:rsidRDefault="00000000" w:rsidP="00DD5923">
      <w:pPr>
        <w:numPr>
          <w:ilvl w:val="0"/>
          <w:numId w:val="7"/>
        </w:numPr>
        <w:spacing w:after="240"/>
      </w:pPr>
      <w:r>
        <w:t>Crear un usuario desde la página de SGA ÓPTICA usando el Front.</w:t>
      </w:r>
    </w:p>
    <w:p w14:paraId="0F20B0C4" w14:textId="77777777" w:rsidR="00DD5923" w:rsidRDefault="00DD5923" w:rsidP="00DD5923">
      <w:pPr>
        <w:spacing w:after="240"/>
      </w:pPr>
    </w:p>
    <w:p w14:paraId="1514ADF0" w14:textId="77777777" w:rsidR="00EA34BC" w:rsidRDefault="00EA34BC" w:rsidP="00DD5923">
      <w:pPr>
        <w:spacing w:after="240"/>
      </w:pPr>
    </w:p>
    <w:p w14:paraId="43CA7A49" w14:textId="517DEBD9" w:rsidR="00EA34BC" w:rsidRDefault="00EA34BC" w:rsidP="00EA34BC">
      <w:pPr>
        <w:spacing w:after="240"/>
        <w:rPr>
          <w:b/>
          <w:bCs/>
        </w:rPr>
      </w:pPr>
      <w:r w:rsidRPr="00EA34BC">
        <w:rPr>
          <w:b/>
          <w:bCs/>
        </w:rPr>
        <w:lastRenderedPageBreak/>
        <w:t>Vista de la Pagina web</w:t>
      </w:r>
      <w:r>
        <w:rPr>
          <w:b/>
          <w:bCs/>
        </w:rPr>
        <w:t>:</w:t>
      </w:r>
      <w:bookmarkStart w:id="16" w:name="_heading=h.2wmuyne5pqu7" w:colFirst="0" w:colLast="0"/>
      <w:bookmarkEnd w:id="16"/>
    </w:p>
    <w:p w14:paraId="617D21CB" w14:textId="66CDCD2E" w:rsidR="00EA34BC" w:rsidRDefault="00EA34BC" w:rsidP="00EA34BC">
      <w:pPr>
        <w:spacing w:after="240"/>
        <w:rPr>
          <w:b/>
          <w:bCs/>
        </w:rPr>
      </w:pPr>
      <w:r w:rsidRPr="00EA34BC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3147430A" wp14:editId="259B4A27">
            <wp:simplePos x="0" y="0"/>
            <wp:positionH relativeFrom="page">
              <wp:posOffset>46990</wp:posOffset>
            </wp:positionH>
            <wp:positionV relativeFrom="paragraph">
              <wp:posOffset>300990</wp:posOffset>
            </wp:positionV>
            <wp:extent cx="7414895" cy="3521075"/>
            <wp:effectExtent l="0" t="0" r="0" b="317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5"/>
                    <a:stretch/>
                  </pic:blipFill>
                  <pic:spPr bwMode="auto">
                    <a:xfrm>
                      <a:off x="0" y="0"/>
                      <a:ext cx="7414895" cy="352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DD2D55" w14:textId="77777777" w:rsidR="00EA34BC" w:rsidRDefault="00EA34BC" w:rsidP="00EA34BC">
      <w:pPr>
        <w:spacing w:after="240"/>
        <w:rPr>
          <w:b/>
          <w:bCs/>
        </w:rPr>
      </w:pPr>
    </w:p>
    <w:p w14:paraId="17AFDF8A" w14:textId="77777777" w:rsidR="00EA34BC" w:rsidRPr="00EA34BC" w:rsidRDefault="00EA34BC" w:rsidP="00EA34BC">
      <w:pPr>
        <w:spacing w:after="240"/>
        <w:rPr>
          <w:b/>
          <w:bCs/>
        </w:rPr>
      </w:pPr>
    </w:p>
    <w:p w14:paraId="5A95DE69" w14:textId="0BE74EE6" w:rsidR="0041146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4. Configuración Post-Instalación</w:t>
      </w:r>
    </w:p>
    <w:p w14:paraId="42824413" w14:textId="77777777" w:rsidR="0041146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7" w:name="_heading=h.nx3kqshujztn" w:colFirst="0" w:colLast="0"/>
      <w:bookmarkEnd w:id="17"/>
      <w:r>
        <w:rPr>
          <w:b/>
          <w:bCs/>
          <w:color w:val="000000"/>
          <w:sz w:val="26"/>
          <w:szCs w:val="26"/>
        </w:rPr>
        <w:t xml:space="preserve">4.1 Configuración de Servicios </w:t>
      </w:r>
    </w:p>
    <w:p w14:paraId="1A7A7641" w14:textId="77777777" w:rsidR="0041146A" w:rsidRDefault="00000000">
      <w:pPr>
        <w:spacing w:before="60" w:after="60"/>
      </w:pPr>
      <w:r>
        <w:t xml:space="preserve">Una vez instalados el </w:t>
      </w:r>
      <w:proofErr w:type="spellStart"/>
      <w:r>
        <w:t>backend</w:t>
      </w:r>
      <w:proofErr w:type="spellEnd"/>
      <w:r>
        <w:t xml:space="preserve"> y el </w:t>
      </w:r>
      <w:proofErr w:type="spellStart"/>
      <w:r>
        <w:t>frontend</w:t>
      </w:r>
      <w:proofErr w:type="spellEnd"/>
      <w:r>
        <w:t>, verificar que ambos servicios están activos:</w:t>
      </w:r>
    </w:p>
    <w:p w14:paraId="67175DEC" w14:textId="77777777" w:rsidR="0041146A" w:rsidRDefault="00000000">
      <w:pPr>
        <w:numPr>
          <w:ilvl w:val="0"/>
          <w:numId w:val="8"/>
        </w:numPr>
      </w:pPr>
      <w:sdt>
        <w:sdtPr>
          <w:tag w:val="goog_rdk_5"/>
          <w:id w:val="700401977"/>
        </w:sdtPr>
        <w:sdtContent>
          <w:proofErr w:type="spellStart"/>
          <w:r>
            <w:rPr>
              <w:rFonts w:ascii="Arial Unicode MS" w:eastAsia="Arial Unicode MS" w:hAnsi="Arial Unicode MS" w:cs="Arial Unicode MS"/>
            </w:rPr>
            <w:t>Backend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(API) →</w:t>
          </w:r>
        </w:sdtContent>
      </w:sdt>
      <w:r>
        <w:rPr>
          <w:color w:val="38761D"/>
        </w:rPr>
        <w:t xml:space="preserve"> http://localhost:3002/api/v1/products</w:t>
      </w:r>
      <w:r>
        <w:t xml:space="preserve">  Respuesta JSON con el listado de productos (puede estar vacío inicialmente). Código HTTP 200. </w:t>
      </w:r>
    </w:p>
    <w:p w14:paraId="067B1D6D" w14:textId="77777777" w:rsidR="0041146A" w:rsidRDefault="00000000">
      <w:pPr>
        <w:numPr>
          <w:ilvl w:val="0"/>
          <w:numId w:val="8"/>
        </w:numPr>
        <w:spacing w:after="240"/>
      </w:pPr>
      <w:proofErr w:type="spellStart"/>
      <w:r>
        <w:t>Frontend</w:t>
      </w:r>
      <w:proofErr w:type="spellEnd"/>
      <w:r>
        <w:t xml:space="preserve"> (Web)</w:t>
      </w:r>
      <w:sdt>
        <w:sdtPr>
          <w:tag w:val="goog_rdk_6"/>
          <w:id w:val="-1072905290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color w:val="38761D"/>
        </w:rPr>
        <w:t>http://localhost:5173</w:t>
      </w:r>
      <w:r>
        <w:t xml:space="preserve">  Página principal del SGA con el carrusel de imágenes y el catálogo de productos. </w:t>
      </w:r>
    </w:p>
    <w:p w14:paraId="3C248749" w14:textId="77777777" w:rsidR="0041146A" w:rsidRDefault="00000000">
      <w:pPr>
        <w:numPr>
          <w:ilvl w:val="0"/>
          <w:numId w:val="8"/>
        </w:numPr>
        <w:spacing w:after="240"/>
      </w:pPr>
      <w:sdt>
        <w:sdtPr>
          <w:tag w:val="goog_rdk_7"/>
          <w:id w:val="-909161435"/>
        </w:sdtPr>
        <w:sdtContent>
          <w:r>
            <w:rPr>
              <w:rFonts w:ascii="Arial Unicode MS" w:eastAsia="Arial Unicode MS" w:hAnsi="Arial Unicode MS" w:cs="Arial Unicode MS"/>
            </w:rPr>
            <w:t xml:space="preserve">Base de Datos → </w:t>
          </w:r>
        </w:sdtContent>
      </w:sdt>
      <w:r>
        <w:rPr>
          <w:color w:val="38761D"/>
        </w:rPr>
        <w:t>SHOW TABLES; (en MySQL)</w:t>
      </w:r>
      <w:r>
        <w:t xml:space="preserve">  Deben aparecer las 15 tablas creadas automáticamente por </w:t>
      </w:r>
      <w:proofErr w:type="spellStart"/>
      <w:r>
        <w:t>Sequelize</w:t>
      </w:r>
      <w:proofErr w:type="spellEnd"/>
      <w:r>
        <w:t xml:space="preserve">: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customer</w:t>
      </w:r>
      <w:proofErr w:type="spellEnd"/>
      <w:r>
        <w:t xml:space="preserve">, </w:t>
      </w:r>
      <w:proofErr w:type="spellStart"/>
      <w:r>
        <w:t>appointment</w:t>
      </w:r>
      <w:proofErr w:type="spellEnd"/>
      <w:r>
        <w:t xml:space="preserve">, </w:t>
      </w:r>
      <w:proofErr w:type="spellStart"/>
      <w:r>
        <w:t>product</w:t>
      </w:r>
      <w:proofErr w:type="spellEnd"/>
      <w:r>
        <w:t xml:space="preserve">, etc. </w:t>
      </w:r>
    </w:p>
    <w:p w14:paraId="6066C732" w14:textId="77777777" w:rsidR="0041146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8" w:name="_heading=h.4i4my88kn6r1" w:colFirst="0" w:colLast="0"/>
      <w:bookmarkEnd w:id="18"/>
      <w:r>
        <w:rPr>
          <w:b/>
          <w:bCs/>
          <w:color w:val="000000"/>
          <w:sz w:val="26"/>
          <w:szCs w:val="26"/>
        </w:rPr>
        <w:t>4.2 Configuración de Puertos y Red</w:t>
      </w:r>
    </w:p>
    <w:p w14:paraId="61F4B489" w14:textId="77777777" w:rsidR="0041146A" w:rsidRDefault="00000000">
      <w:pPr>
        <w:spacing w:before="60" w:after="60"/>
      </w:pPr>
      <w:r>
        <w:t>Los siguientes puertos deben estar disponibles y abiertos en el firewall del servidor:</w:t>
      </w:r>
    </w:p>
    <w:p w14:paraId="03BED0C7" w14:textId="77777777" w:rsidR="0041146A" w:rsidRDefault="00000000">
      <w:pPr>
        <w:numPr>
          <w:ilvl w:val="0"/>
          <w:numId w:val="9"/>
        </w:numPr>
      </w:pPr>
      <w:r>
        <w:t xml:space="preserve">Puerto: 3002, Servicio: </w:t>
      </w:r>
      <w:proofErr w:type="spellStart"/>
      <w:r>
        <w:t>Backend</w:t>
      </w:r>
      <w:proofErr w:type="spellEnd"/>
      <w:r>
        <w:t xml:space="preserve"> — API REST (</w:t>
      </w:r>
      <w:hyperlink r:id="rId24">
        <w:r>
          <w:rPr>
            <w:color w:val="1155CC"/>
            <w:u w:val="single"/>
          </w:rPr>
          <w:t>Node.js/Express</w:t>
        </w:r>
      </w:hyperlink>
      <w:r>
        <w:t xml:space="preserve">), TCP/HTTP Puerto principal de la API. Todos los </w:t>
      </w:r>
      <w:proofErr w:type="spellStart"/>
      <w:r>
        <w:t>endpoints</w:t>
      </w:r>
      <w:proofErr w:type="spellEnd"/>
      <w:r>
        <w:t xml:space="preserve"> del sistema usan este puerto. </w:t>
      </w:r>
    </w:p>
    <w:p w14:paraId="4A5C1013" w14:textId="77777777" w:rsidR="0041146A" w:rsidRDefault="00000000">
      <w:pPr>
        <w:numPr>
          <w:ilvl w:val="0"/>
          <w:numId w:val="9"/>
        </w:numPr>
        <w:spacing w:after="240"/>
      </w:pPr>
      <w:r>
        <w:t xml:space="preserve">Puerto: 3306, Servicio: Base de datos MySQL, TCP Solo debe ser accesible desde el servidor local (no exponer a internet). </w:t>
      </w:r>
    </w:p>
    <w:p w14:paraId="48E18211" w14:textId="77777777" w:rsidR="0041146A" w:rsidRDefault="00000000">
      <w:pPr>
        <w:numPr>
          <w:ilvl w:val="0"/>
          <w:numId w:val="9"/>
        </w:numPr>
        <w:spacing w:after="240"/>
      </w:pPr>
      <w:r>
        <w:t xml:space="preserve">Puerto: 5173, Servicio: </w:t>
      </w:r>
      <w:proofErr w:type="spellStart"/>
      <w:r>
        <w:t>Frontend</w:t>
      </w:r>
      <w:proofErr w:type="spellEnd"/>
      <w:r>
        <w:t xml:space="preserve"> — Servidor de desarrollo (Vite), TCP/HTTP Solo en modo desarrollo. En producción, usar el puerto 80 o 443 con el </w:t>
      </w:r>
      <w:proofErr w:type="spellStart"/>
      <w:r>
        <w:t>build</w:t>
      </w:r>
      <w:proofErr w:type="spellEnd"/>
      <w:r>
        <w:t xml:space="preserve"> estático. </w:t>
      </w:r>
    </w:p>
    <w:p w14:paraId="0E47A5DD" w14:textId="77777777" w:rsidR="0041146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9" w:name="_heading=h.ku5qlgvgpvxy" w:colFirst="0" w:colLast="0"/>
      <w:bookmarkEnd w:id="19"/>
      <w:r>
        <w:rPr>
          <w:b/>
          <w:bCs/>
          <w:color w:val="000000"/>
          <w:sz w:val="26"/>
          <w:szCs w:val="26"/>
        </w:rPr>
        <w:lastRenderedPageBreak/>
        <w:t>4.3 Primer Inicio de Sesión y Carga de Datos Iniciales</w:t>
      </w:r>
    </w:p>
    <w:p w14:paraId="6DB2C109" w14:textId="77777777" w:rsidR="0041146A" w:rsidRDefault="00000000">
      <w:pPr>
        <w:spacing w:before="60" w:after="60"/>
      </w:pPr>
      <w:r>
        <w:t>Al iniciar el sistema por primera vez, la base de datos estará vacía. Seguir estos pasos para dejar el sistema listo para operar:</w:t>
      </w:r>
    </w:p>
    <w:p w14:paraId="7DA4677C" w14:textId="77777777" w:rsidR="0041146A" w:rsidRDefault="00000000">
      <w:pPr>
        <w:numPr>
          <w:ilvl w:val="0"/>
          <w:numId w:val="10"/>
        </w:numPr>
      </w:pPr>
      <w:r>
        <w:rPr>
          <w:b/>
          <w:bCs/>
        </w:rPr>
        <w:t>Insertar datos de catálogo base:</w:t>
      </w:r>
      <w:r>
        <w:t xml:space="preserve"> Ejecutar los scripts SQL de inserción inicial para: roles (ADMIN, EMPLOYEE, OPTOMETRIST, CUSTOMER), tipos de documento (CC, TI, CE, PA, NIT), tipos de pago (Efectivo, Tarjeta débito, Tarjeta crédito, Transferencia) y tipos de examen óptico. </w:t>
      </w:r>
    </w:p>
    <w:p w14:paraId="2722EB92" w14:textId="77777777" w:rsidR="0041146A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Registrar el primer usuario administrador: </w:t>
      </w:r>
      <w:r>
        <w:t xml:space="preserve">Usar el </w:t>
      </w:r>
      <w:proofErr w:type="spellStart"/>
      <w:r>
        <w:t>endpoint</w:t>
      </w:r>
      <w:proofErr w:type="spellEnd"/>
      <w:r>
        <w:t xml:space="preserve"> POST /api/v1/</w:t>
      </w:r>
      <w:proofErr w:type="spellStart"/>
      <w:r>
        <w:t>user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(o directamente en la BD) para crear el usuario administrador principal con rol ADMIN. </w:t>
      </w:r>
    </w:p>
    <w:p w14:paraId="01B40CB2" w14:textId="77777777" w:rsidR="0041146A" w:rsidRDefault="00000000">
      <w:pPr>
        <w:numPr>
          <w:ilvl w:val="0"/>
          <w:numId w:val="10"/>
        </w:numPr>
        <w:spacing w:after="240"/>
      </w:pPr>
      <w:r>
        <w:rPr>
          <w:b/>
          <w:bCs/>
        </w:rPr>
        <w:t>Acceder al panel de administración:</w:t>
      </w:r>
      <w:r>
        <w:t xml:space="preserve"> Abrir el navegador en http://localhost:5173/login, ingresar las credenciales del administrador y navegar a /</w:t>
      </w:r>
      <w:proofErr w:type="spellStart"/>
      <w:r>
        <w:t>admin</w:t>
      </w:r>
      <w:proofErr w:type="spellEnd"/>
      <w:r>
        <w:t xml:space="preserve"> para acceder al Panel de Administración.</w:t>
      </w:r>
    </w:p>
    <w:p w14:paraId="7357B52B" w14:textId="77777777" w:rsidR="0041146A" w:rsidRDefault="00000000">
      <w:pPr>
        <w:numPr>
          <w:ilvl w:val="0"/>
          <w:numId w:val="10"/>
        </w:numPr>
        <w:spacing w:after="240"/>
      </w:pPr>
      <w:r>
        <w:rPr>
          <w:b/>
          <w:bCs/>
        </w:rPr>
        <w:t xml:space="preserve">Registrar optómetras y empleados: </w:t>
      </w:r>
      <w:sdt>
        <w:sdtPr>
          <w:tag w:val="goog_rdk_8"/>
          <w:id w:val="-2050382824"/>
        </w:sdtPr>
        <w:sdtContent>
          <w:r>
            <w:rPr>
              <w:rFonts w:ascii="Arial Unicode MS" w:eastAsia="Arial Unicode MS" w:hAnsi="Arial Unicode MS" w:cs="Arial Unicode MS"/>
            </w:rPr>
            <w:t xml:space="preserve">Desde el Panel </w:t>
          </w:r>
          <w:proofErr w:type="spellStart"/>
          <w:r>
            <w:rPr>
              <w:rFonts w:ascii="Arial Unicode MS" w:eastAsia="Arial Unicode MS" w:hAnsi="Arial Unicode MS" w:cs="Arial Unicode MS"/>
            </w:rPr>
            <w:t>Admin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AdminOptometras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y </w:t>
          </w:r>
          <w:proofErr w:type="spellStart"/>
          <w:r>
            <w:rPr>
              <w:rFonts w:ascii="Arial Unicode MS" w:eastAsia="Arial Unicode MS" w:hAnsi="Arial Unicode MS" w:cs="Arial Unicode MS"/>
            </w:rPr>
            <w:t>AdminUsuarios</w:t>
          </w:r>
          <w:proofErr w:type="spellEnd"/>
          <w:r>
            <w:rPr>
              <w:rFonts w:ascii="Arial Unicode MS" w:eastAsia="Arial Unicode MS" w:hAnsi="Arial Unicode MS" w:cs="Arial Unicode MS"/>
            </w:rPr>
            <w:t>, registrar el personal de la óptica.</w:t>
          </w:r>
        </w:sdtContent>
      </w:sdt>
    </w:p>
    <w:p w14:paraId="6764C73F" w14:textId="3B8B2A58" w:rsidR="00DD5923" w:rsidRPr="00EA34BC" w:rsidRDefault="00000000" w:rsidP="00EA34BC">
      <w:pPr>
        <w:numPr>
          <w:ilvl w:val="0"/>
          <w:numId w:val="10"/>
        </w:numPr>
        <w:spacing w:after="240"/>
      </w:pPr>
      <w:r>
        <w:rPr>
          <w:b/>
          <w:bCs/>
        </w:rPr>
        <w:t xml:space="preserve">Cargar el catálogo de productos: </w:t>
      </w:r>
      <w:sdt>
        <w:sdtPr>
          <w:tag w:val="goog_rdk_9"/>
          <w:id w:val="184942214"/>
        </w:sdtPr>
        <w:sdtContent>
          <w:r>
            <w:rPr>
              <w:rFonts w:ascii="Arial Unicode MS" w:eastAsia="Arial Unicode MS" w:hAnsi="Arial Unicode MS" w:cs="Arial Unicode MS"/>
            </w:rPr>
            <w:t xml:space="preserve">Desde Panel </w:t>
          </w:r>
          <w:proofErr w:type="spellStart"/>
          <w:r>
            <w:rPr>
              <w:rFonts w:ascii="Arial Unicode MS" w:eastAsia="Arial Unicode MS" w:hAnsi="Arial Unicode MS" w:cs="Arial Unicode MS"/>
            </w:rPr>
            <w:t>Admin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AdminProductos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, ingresar los productos del inventario de la óptica con sus precios, categorías y fotos. </w:t>
          </w:r>
        </w:sdtContent>
      </w:sdt>
      <w:bookmarkStart w:id="20" w:name="_heading=h.d286mwur4a9v" w:colFirst="0" w:colLast="0"/>
      <w:bookmarkEnd w:id="20"/>
    </w:p>
    <w:p w14:paraId="34455DBE" w14:textId="0ED39E18" w:rsidR="0041146A" w:rsidRDefault="00000000" w:rsidP="00DD5923">
      <w:pPr>
        <w:pStyle w:val="Ttulo2"/>
        <w:keepNext w:val="0"/>
        <w:keepLines w:val="0"/>
        <w:spacing w:before="0" w:after="80"/>
        <w:ind w:left="72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5. Verificación y Solución de Problemas (</w:t>
      </w:r>
      <w:proofErr w:type="spellStart"/>
      <w:r>
        <w:rPr>
          <w:b/>
          <w:bCs/>
          <w:sz w:val="34"/>
          <w:szCs w:val="34"/>
        </w:rPr>
        <w:t>Troubleshooting</w:t>
      </w:r>
      <w:proofErr w:type="spellEnd"/>
      <w:r>
        <w:rPr>
          <w:b/>
          <w:bCs/>
          <w:sz w:val="34"/>
          <w:szCs w:val="34"/>
        </w:rPr>
        <w:t>)</w:t>
      </w:r>
    </w:p>
    <w:p w14:paraId="642A2334" w14:textId="77777777" w:rsidR="0041146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1" w:name="_heading=h.uur7mensb9ie" w:colFirst="0" w:colLast="0"/>
      <w:bookmarkEnd w:id="21"/>
      <w:r>
        <w:rPr>
          <w:b/>
          <w:bCs/>
          <w:color w:val="000000"/>
          <w:sz w:val="26"/>
          <w:szCs w:val="26"/>
        </w:rPr>
        <w:t>5.1 Prueba de Instalación</w:t>
      </w:r>
    </w:p>
    <w:p w14:paraId="3F957249" w14:textId="77777777" w:rsidR="0041146A" w:rsidRDefault="00000000">
      <w:pPr>
        <w:spacing w:before="60" w:after="60"/>
      </w:pPr>
      <w:r>
        <w:t>Para verificar que la instalación fue exitosa, realizar las siguientes pruebas en orden:</w:t>
      </w:r>
    </w:p>
    <w:tbl>
      <w:tblPr>
        <w:tblStyle w:val="Style12"/>
        <w:tblW w:w="902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8"/>
        <w:gridCol w:w="2115"/>
        <w:gridCol w:w="3085"/>
        <w:gridCol w:w="3187"/>
      </w:tblGrid>
      <w:tr w:rsidR="0041146A" w14:paraId="5E55DFF6" w14:textId="77777777">
        <w:trPr>
          <w:trHeight w:val="36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1FAD" w14:textId="77777777" w:rsidR="0041146A" w:rsidRDefault="00000000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22CA" w14:textId="77777777" w:rsidR="0041146A" w:rsidRDefault="00000000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Prueba</w:t>
            </w:r>
          </w:p>
        </w:tc>
        <w:tc>
          <w:tcPr>
            <w:tcW w:w="3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6B4A" w14:textId="77777777" w:rsidR="0041146A" w:rsidRDefault="00000000">
            <w:pPr>
              <w:jc w:val="center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Cómo verifica</w:t>
            </w:r>
            <w:r>
              <w:rPr>
                <w:b/>
                <w:bCs/>
                <w:color w:val="FFFFFF"/>
                <w:sz w:val="17"/>
                <w:szCs w:val="17"/>
              </w:rPr>
              <w:t>r</w:t>
            </w:r>
          </w:p>
        </w:tc>
        <w:tc>
          <w:tcPr>
            <w:tcW w:w="3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A96F" w14:textId="77777777" w:rsidR="0041146A" w:rsidRDefault="00000000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Resultado Esperado</w:t>
            </w:r>
          </w:p>
        </w:tc>
      </w:tr>
      <w:tr w:rsidR="0041146A" w14:paraId="72601262" w14:textId="77777777">
        <w:trPr>
          <w:trHeight w:val="72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DC00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BA9A" w14:textId="77777777" w:rsidR="0041146A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  <w:r>
              <w:rPr>
                <w:sz w:val="17"/>
                <w:szCs w:val="17"/>
              </w:rPr>
              <w:t xml:space="preserve"> arrancó correctamente</w:t>
            </w:r>
          </w:p>
        </w:tc>
        <w:tc>
          <w:tcPr>
            <w:tcW w:w="3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6E2E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Revisar la terminal del </w:t>
            </w:r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</w:p>
        </w:tc>
        <w:tc>
          <w:tcPr>
            <w:tcW w:w="3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9215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Mensaje: 'Server running </w:t>
            </w:r>
            <w:proofErr w:type="spellStart"/>
            <w:r>
              <w:rPr>
                <w:sz w:val="17"/>
                <w:szCs w:val="17"/>
              </w:rPr>
              <w:t>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port</w:t>
            </w:r>
            <w:proofErr w:type="spellEnd"/>
            <w:r>
              <w:rPr>
                <w:sz w:val="17"/>
                <w:szCs w:val="17"/>
              </w:rPr>
              <w:t xml:space="preserve"> 3002' y listado de tablas sincronizadas por </w:t>
            </w:r>
            <w:proofErr w:type="spellStart"/>
            <w:r>
              <w:rPr>
                <w:sz w:val="17"/>
                <w:szCs w:val="17"/>
              </w:rPr>
              <w:t>Sequelize</w:t>
            </w:r>
            <w:proofErr w:type="spellEnd"/>
          </w:p>
        </w:tc>
      </w:tr>
      <w:tr w:rsidR="0041146A" w:rsidRPr="00EA34BC" w14:paraId="66DFF1FA" w14:textId="77777777">
        <w:trPr>
          <w:trHeight w:val="54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2306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8CE6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BD con tablas creadas</w:t>
            </w:r>
          </w:p>
        </w:tc>
        <w:tc>
          <w:tcPr>
            <w:tcW w:w="3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26B9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Ejecutar SHOW TABLES en MySQL</w:t>
            </w:r>
          </w:p>
        </w:tc>
        <w:tc>
          <w:tcPr>
            <w:tcW w:w="3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78DF" w14:textId="77777777" w:rsidR="0041146A" w:rsidRPr="004E1160" w:rsidRDefault="00000000">
            <w:pPr>
              <w:rPr>
                <w:sz w:val="17"/>
                <w:szCs w:val="17"/>
                <w:lang w:val="en-US"/>
              </w:rPr>
            </w:pPr>
            <w:r w:rsidRPr="004E1160">
              <w:rPr>
                <w:sz w:val="17"/>
                <w:szCs w:val="17"/>
                <w:lang w:val="en-US"/>
              </w:rPr>
              <w:t xml:space="preserve">15 </w:t>
            </w:r>
            <w:proofErr w:type="spellStart"/>
            <w:r w:rsidRPr="004E1160">
              <w:rPr>
                <w:sz w:val="17"/>
                <w:szCs w:val="17"/>
                <w:lang w:val="en-US"/>
              </w:rPr>
              <w:t>tablas</w:t>
            </w:r>
            <w:proofErr w:type="spellEnd"/>
            <w:r w:rsidRPr="004E1160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4E1160">
              <w:rPr>
                <w:sz w:val="17"/>
                <w:szCs w:val="17"/>
                <w:lang w:val="en-US"/>
              </w:rPr>
              <w:t>visibles</w:t>
            </w:r>
            <w:proofErr w:type="spellEnd"/>
            <w:r w:rsidRPr="004E1160">
              <w:rPr>
                <w:sz w:val="17"/>
                <w:szCs w:val="17"/>
                <w:lang w:val="en-US"/>
              </w:rPr>
              <w:t>: user, role, customer, appointment, product, formula, etc.</w:t>
            </w:r>
          </w:p>
        </w:tc>
      </w:tr>
      <w:tr w:rsidR="0041146A" w14:paraId="379D3671" w14:textId="77777777">
        <w:trPr>
          <w:trHeight w:val="72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0466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8B34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API responde correctamente</w:t>
            </w:r>
          </w:p>
        </w:tc>
        <w:tc>
          <w:tcPr>
            <w:tcW w:w="3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350A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http://localhost:3002/api/v1/products en el navegador</w:t>
            </w:r>
          </w:p>
        </w:tc>
        <w:tc>
          <w:tcPr>
            <w:tcW w:w="3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90BA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Respuesta JSON: [(lista vacía) o con productos si ya se cargaron. Código 200.</w:t>
            </w:r>
          </w:p>
        </w:tc>
      </w:tr>
      <w:tr w:rsidR="0041146A" w14:paraId="3317D9FC" w14:textId="77777777">
        <w:trPr>
          <w:trHeight w:val="54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6518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0D9A" w14:textId="77777777" w:rsidR="0041146A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Frontend</w:t>
            </w:r>
            <w:proofErr w:type="spellEnd"/>
            <w:r>
              <w:rPr>
                <w:sz w:val="17"/>
                <w:szCs w:val="17"/>
              </w:rPr>
              <w:t xml:space="preserve"> carga en el navegador</w:t>
            </w:r>
          </w:p>
        </w:tc>
        <w:tc>
          <w:tcPr>
            <w:tcW w:w="3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BC84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http://localhost:5173</w:t>
            </w:r>
          </w:p>
        </w:tc>
        <w:tc>
          <w:tcPr>
            <w:tcW w:w="3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D92F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Página principal del SGA visible con </w:t>
            </w:r>
            <w:proofErr w:type="spellStart"/>
            <w:r>
              <w:rPr>
                <w:sz w:val="17"/>
                <w:szCs w:val="17"/>
              </w:rPr>
              <w:t>navbar</w:t>
            </w:r>
            <w:proofErr w:type="spellEnd"/>
            <w:r>
              <w:rPr>
                <w:sz w:val="17"/>
                <w:szCs w:val="17"/>
              </w:rPr>
              <w:t xml:space="preserve"> y carrusel.</w:t>
            </w:r>
          </w:p>
        </w:tc>
      </w:tr>
      <w:tr w:rsidR="0041146A" w14:paraId="6F7F9DF6" w14:textId="77777777">
        <w:trPr>
          <w:trHeight w:val="54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6067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30AD" w14:textId="77777777" w:rsidR="0041146A" w:rsidRDefault="00000000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Login</w:t>
            </w:r>
            <w:proofErr w:type="spellEnd"/>
            <w:r>
              <w:rPr>
                <w:sz w:val="17"/>
                <w:szCs w:val="17"/>
              </w:rPr>
              <w:t xml:space="preserve"> funciona</w:t>
            </w:r>
          </w:p>
        </w:tc>
        <w:tc>
          <w:tcPr>
            <w:tcW w:w="3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2DD9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Ir a /</w:t>
            </w:r>
            <w:proofErr w:type="spellStart"/>
            <w:r>
              <w:rPr>
                <w:sz w:val="17"/>
                <w:szCs w:val="17"/>
              </w:rPr>
              <w:t>login</w:t>
            </w:r>
            <w:proofErr w:type="spellEnd"/>
            <w:r>
              <w:rPr>
                <w:sz w:val="17"/>
                <w:szCs w:val="17"/>
              </w:rPr>
              <w:t xml:space="preserve"> e ingresar las credenciales del administrador</w:t>
            </w:r>
          </w:p>
        </w:tc>
        <w:tc>
          <w:tcPr>
            <w:tcW w:w="3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9EDF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Redirección exitosa al panel de administración en /</w:t>
            </w:r>
            <w:proofErr w:type="spellStart"/>
            <w:r>
              <w:rPr>
                <w:sz w:val="17"/>
                <w:szCs w:val="17"/>
              </w:rPr>
              <w:t>admin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41146A" w14:paraId="3414E553" w14:textId="77777777">
        <w:trPr>
          <w:trHeight w:val="540"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D51D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7EFE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Email de recuperación funciona</w:t>
            </w:r>
          </w:p>
        </w:tc>
        <w:tc>
          <w:tcPr>
            <w:tcW w:w="3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BEBA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Ir a /</w:t>
            </w:r>
            <w:proofErr w:type="spellStart"/>
            <w:r>
              <w:rPr>
                <w:sz w:val="17"/>
                <w:szCs w:val="17"/>
              </w:rPr>
              <w:t>forgot-password</w:t>
            </w:r>
            <w:proofErr w:type="spellEnd"/>
            <w:r>
              <w:rPr>
                <w:sz w:val="17"/>
                <w:szCs w:val="17"/>
              </w:rPr>
              <w:t xml:space="preserve"> e ingresar el email del administrador</w:t>
            </w:r>
          </w:p>
        </w:tc>
        <w:tc>
          <w:tcPr>
            <w:tcW w:w="31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A0FE" w14:textId="77777777" w:rsidR="0041146A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Correo recibido en la bandeja de entrada con el código de recuperación.</w:t>
            </w:r>
          </w:p>
        </w:tc>
      </w:tr>
    </w:tbl>
    <w:p w14:paraId="20AE6BB5" w14:textId="77777777" w:rsidR="0041146A" w:rsidRDefault="0041146A">
      <w:pPr>
        <w:spacing w:after="240"/>
        <w:ind w:left="720"/>
      </w:pPr>
    </w:p>
    <w:p w14:paraId="25095833" w14:textId="77777777" w:rsidR="00EA34BC" w:rsidRDefault="00EA34BC">
      <w:pPr>
        <w:spacing w:after="240"/>
        <w:ind w:left="720"/>
      </w:pPr>
    </w:p>
    <w:p w14:paraId="5E66CE54" w14:textId="77777777" w:rsidR="0041146A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2" w:name="_heading=h.s581k9uammvs" w:colFirst="0" w:colLast="0"/>
      <w:bookmarkEnd w:id="22"/>
      <w:r>
        <w:rPr>
          <w:b/>
          <w:bCs/>
          <w:color w:val="000000"/>
          <w:sz w:val="26"/>
          <w:szCs w:val="26"/>
        </w:rPr>
        <w:lastRenderedPageBreak/>
        <w:t>5.2 Errores Comunes y Solución</w:t>
      </w:r>
    </w:p>
    <w:p w14:paraId="2906429C" w14:textId="77777777" w:rsidR="0041146A" w:rsidRDefault="0041146A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3" w:name="_heading=h.xe4ddq5jmgap" w:colFirst="0" w:colLast="0"/>
    </w:p>
    <w:tbl>
      <w:tblPr>
        <w:tblStyle w:val="Style13"/>
        <w:tblW w:w="902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7"/>
        <w:gridCol w:w="3004"/>
        <w:gridCol w:w="4034"/>
      </w:tblGrid>
      <w:tr w:rsidR="0041146A" w14:paraId="5A3B2B69" w14:textId="77777777">
        <w:trPr>
          <w:trHeight w:val="360"/>
        </w:trPr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2932" w14:textId="77777777" w:rsidR="0041146A" w:rsidRDefault="00000000">
            <w:pPr>
              <w:pStyle w:val="Ttulo3"/>
              <w:keepNext w:val="0"/>
              <w:keepLines w:val="0"/>
              <w:spacing w:before="0" w:after="0"/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Problema</w:t>
            </w:r>
          </w:p>
        </w:tc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74ACA" w14:textId="77777777" w:rsidR="0041146A" w:rsidRDefault="00000000">
            <w:pPr>
              <w:pStyle w:val="Ttulo3"/>
              <w:keepNext w:val="0"/>
              <w:keepLines w:val="0"/>
              <w:spacing w:before="0" w:after="0"/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Mensaje de Error Típico</w:t>
            </w:r>
          </w:p>
        </w:tc>
        <w:tc>
          <w:tcPr>
            <w:tcW w:w="4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0951" w14:textId="77777777" w:rsidR="0041146A" w:rsidRDefault="00000000">
            <w:pPr>
              <w:pStyle w:val="Ttulo3"/>
              <w:keepNext w:val="0"/>
              <w:keepLines w:val="0"/>
              <w:spacing w:before="0" w:after="0"/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Solución</w:t>
            </w:r>
          </w:p>
        </w:tc>
      </w:tr>
      <w:tr w:rsidR="0041146A" w14:paraId="073E2CAC" w14:textId="77777777">
        <w:trPr>
          <w:trHeight w:val="720"/>
        </w:trPr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43D2" w14:textId="77777777" w:rsidR="0041146A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No conecta a MySQL</w:t>
            </w:r>
          </w:p>
        </w:tc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9F9D" w14:textId="77777777" w:rsidR="0041146A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</w:rPr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SequelizeConnectionError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: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connect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ECONNREFUSED 127.0.0.1:3306</w:t>
            </w:r>
          </w:p>
        </w:tc>
        <w:tc>
          <w:tcPr>
            <w:tcW w:w="4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1916" w14:textId="77777777" w:rsidR="0041146A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</w:rPr>
            </w:pPr>
            <w:sdt>
              <w:sdtPr>
                <w:tag w:val="goog_rdk_10"/>
                <w:id w:val="-18457768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7"/>
                    <w:szCs w:val="17"/>
                  </w:rPr>
                  <w:t xml:space="preserve">Verificar que el servicio MySQL está activo. En Windows: Servicios → MySQL80 → Iniciar. En Linux: sudo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7"/>
                    <w:szCs w:val="17"/>
                  </w:rPr>
                  <w:t>service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7"/>
                    <w:szCs w:val="17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7"/>
                    <w:szCs w:val="17"/>
                  </w:rPr>
                  <w:t>mysql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7"/>
                    <w:szCs w:val="17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7"/>
                    <w:szCs w:val="17"/>
                  </w:rPr>
                  <w:t>start</w:t>
                </w:r>
                <w:proofErr w:type="spellEnd"/>
              </w:sdtContent>
            </w:sdt>
          </w:p>
        </w:tc>
      </w:tr>
      <w:tr w:rsidR="0041146A" w14:paraId="6C2F08DA" w14:textId="77777777">
        <w:trPr>
          <w:trHeight w:val="720"/>
        </w:trPr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877E" w14:textId="77777777" w:rsidR="0041146A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Credenciales de BD incorrectas</w:t>
            </w:r>
          </w:p>
        </w:tc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D1C8" w14:textId="77777777" w:rsidR="0041146A" w:rsidRPr="004E1160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  <w:lang w:val="en-US"/>
              </w:rPr>
            </w:pPr>
            <w:proofErr w:type="spellStart"/>
            <w:r w:rsidRPr="004E1160">
              <w:rPr>
                <w:b/>
                <w:bCs/>
                <w:color w:val="000000"/>
                <w:sz w:val="17"/>
                <w:szCs w:val="17"/>
                <w:lang w:val="en-US"/>
              </w:rPr>
              <w:t>SequelizeAccessDeniedError</w:t>
            </w:r>
            <w:proofErr w:type="spellEnd"/>
            <w:r w:rsidRPr="004E1160">
              <w:rPr>
                <w:b/>
                <w:bCs/>
                <w:color w:val="000000"/>
                <w:sz w:val="17"/>
                <w:szCs w:val="17"/>
                <w:lang w:val="en-US"/>
              </w:rPr>
              <w:t>: Access denied for user 'root'</w:t>
            </w:r>
          </w:p>
        </w:tc>
        <w:tc>
          <w:tcPr>
            <w:tcW w:w="4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9371" w14:textId="77777777" w:rsidR="0041146A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Revisar los valores de DB_USER y DB_PASSWORD en el archivo .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env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Verificar que coinciden con las credenciales de MySQL.</w:t>
            </w:r>
          </w:p>
        </w:tc>
      </w:tr>
      <w:tr w:rsidR="0041146A" w14:paraId="2E8F3E7C" w14:textId="77777777">
        <w:trPr>
          <w:trHeight w:val="720"/>
        </w:trPr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72E0" w14:textId="77777777" w:rsidR="0041146A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Puerto 3002 ocupado</w:t>
            </w:r>
          </w:p>
        </w:tc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F9ED" w14:textId="77777777" w:rsidR="0041146A" w:rsidRPr="004E1160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  <w:lang w:val="en-US"/>
              </w:rPr>
            </w:pPr>
            <w:r w:rsidRPr="004E1160">
              <w:rPr>
                <w:b/>
                <w:bCs/>
                <w:color w:val="000000"/>
                <w:sz w:val="17"/>
                <w:szCs w:val="17"/>
                <w:lang w:val="en-US"/>
              </w:rPr>
              <w:t>Error: listen EADDRINUSE: address already in use :::3002</w:t>
            </w:r>
          </w:p>
        </w:tc>
        <w:tc>
          <w:tcPr>
            <w:tcW w:w="4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F148" w14:textId="77777777" w:rsidR="0041146A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Cambiar el valor de SERVER_PORT en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el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.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env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a otro puerto disponible (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ej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: 3003), o detener el proceso que usa el puerto 3002.</w:t>
            </w:r>
          </w:p>
        </w:tc>
      </w:tr>
      <w:tr w:rsidR="0041146A" w14:paraId="7069564C" w14:textId="77777777">
        <w:trPr>
          <w:trHeight w:val="720"/>
        </w:trPr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E108" w14:textId="77777777" w:rsidR="0041146A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</w:rPr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Frontend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no conecta al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backend</w:t>
            </w:r>
            <w:proofErr w:type="spellEnd"/>
          </w:p>
        </w:tc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BC69" w14:textId="77777777" w:rsidR="0041146A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Network Error /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Failed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to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fetch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en el navegador</w:t>
            </w:r>
          </w:p>
        </w:tc>
        <w:tc>
          <w:tcPr>
            <w:tcW w:w="4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CD14" w14:textId="77777777" w:rsidR="0041146A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Verificar que el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backend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está corriendo antes del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frontend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. Revisar que la base URL en axiosConfig.js apunte a http://localhost:3002/api/v1.</w:t>
            </w:r>
          </w:p>
        </w:tc>
      </w:tr>
      <w:tr w:rsidR="0041146A" w14:paraId="6EF5242F" w14:textId="77777777">
        <w:trPr>
          <w:trHeight w:val="900"/>
        </w:trPr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A03E" w14:textId="77777777" w:rsidR="0041146A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Correo no se envía</w:t>
            </w:r>
          </w:p>
        </w:tc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1D1A" w14:textId="77777777" w:rsidR="0041146A" w:rsidRPr="004E1160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  <w:lang w:val="en-US"/>
              </w:rPr>
            </w:pPr>
            <w:r w:rsidRPr="004E1160">
              <w:rPr>
                <w:b/>
                <w:bCs/>
                <w:color w:val="000000"/>
                <w:sz w:val="17"/>
                <w:szCs w:val="17"/>
                <w:lang w:val="en-US"/>
              </w:rPr>
              <w:t>Error: Invalid login: 535-5.7.8 Username and Password not accepted</w:t>
            </w:r>
          </w:p>
        </w:tc>
        <w:tc>
          <w:tcPr>
            <w:tcW w:w="4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3938" w14:textId="77777777" w:rsidR="0041146A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Verificar que EMAIL_USER y EMAIL_PASS en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el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.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env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son correctos. Para Gmail, usar una contraseña de aplicación, no la contraseña personal.</w:t>
            </w:r>
          </w:p>
        </w:tc>
      </w:tr>
      <w:tr w:rsidR="0041146A" w14:paraId="09FFAE7D" w14:textId="77777777">
        <w:trPr>
          <w:trHeight w:val="720"/>
        </w:trPr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0F3E" w14:textId="77777777" w:rsidR="0041146A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Imagen de producto no sube</w:t>
            </w:r>
          </w:p>
        </w:tc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9437" w14:textId="77777777" w:rsidR="0041146A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</w:rPr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MulterError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: LIMIT_FILE_SIZE o ruta /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uploads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/ no existe</w:t>
            </w:r>
          </w:p>
        </w:tc>
        <w:tc>
          <w:tcPr>
            <w:tcW w:w="4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E1E3" w14:textId="77777777" w:rsidR="0041146A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Verificar que la carpeta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src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uploads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products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/ existe en el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backend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. Crear manualmente si es necesario: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mkdir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-p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src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uploads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products</w:t>
            </w:r>
            <w:proofErr w:type="spellEnd"/>
          </w:p>
        </w:tc>
      </w:tr>
      <w:tr w:rsidR="0041146A" w14:paraId="2315D9D8" w14:textId="77777777">
        <w:trPr>
          <w:trHeight w:val="720"/>
        </w:trPr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AFE7" w14:textId="77777777" w:rsidR="0041146A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Error al sincronizar modelos</w:t>
            </w:r>
          </w:p>
        </w:tc>
        <w:bookmarkEnd w:id="23"/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F721" w14:textId="77777777" w:rsidR="0041146A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</w:rPr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SequelizeDatabaseError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: Table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already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exists</w:t>
            </w:r>
            <w:proofErr w:type="spellEnd"/>
          </w:p>
        </w:tc>
        <w:tc>
          <w:tcPr>
            <w:tcW w:w="4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6808" w14:textId="77777777" w:rsidR="0041146A" w:rsidRDefault="00000000">
            <w:pPr>
              <w:pStyle w:val="Ttulo3"/>
              <w:keepNext w:val="0"/>
              <w:keepLines w:val="0"/>
              <w:spacing w:before="0" w:after="0"/>
              <w:rPr>
                <w:b/>
                <w:bCs/>
                <w:color w:val="000000"/>
                <w:sz w:val="17"/>
                <w:szCs w:val="17"/>
              </w:rPr>
            </w:pPr>
            <w:bookmarkStart w:id="24" w:name="_heading=h.ciddsbifnkld" w:colFirst="0" w:colLast="0"/>
            <w:bookmarkEnd w:id="24"/>
            <w:r>
              <w:rPr>
                <w:b/>
                <w:bCs/>
                <w:color w:val="000000"/>
                <w:sz w:val="17"/>
                <w:szCs w:val="17"/>
              </w:rPr>
              <w:t xml:space="preserve">El sistema usa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alter:true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en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syncDatabase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(). Si persiste, ejecutar DROP DATABASE </w:t>
            </w: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api_sga_full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>; y volver a crear la BD limpia.</w:t>
            </w:r>
          </w:p>
        </w:tc>
      </w:tr>
    </w:tbl>
    <w:p w14:paraId="1852EC44" w14:textId="77777777" w:rsidR="0041146A" w:rsidRDefault="0041146A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5" w:name="_heading=h.3jeavaz3dt1j" w:colFirst="0" w:colLast="0"/>
      <w:bookmarkEnd w:id="25"/>
    </w:p>
    <w:p w14:paraId="403EBA67" w14:textId="77777777" w:rsidR="0041146A" w:rsidRDefault="00000000">
      <w:pPr>
        <w:pStyle w:val="Ttulo3"/>
        <w:keepNext w:val="0"/>
        <w:keepLines w:val="0"/>
        <w:spacing w:before="0"/>
      </w:pPr>
      <w:bookmarkStart w:id="26" w:name="_heading=h.u1ntp7yke95x" w:colFirst="0" w:colLast="0"/>
      <w:bookmarkEnd w:id="26"/>
      <w:r>
        <w:rPr>
          <w:b/>
          <w:bCs/>
          <w:color w:val="000000"/>
          <w:sz w:val="26"/>
          <w:szCs w:val="26"/>
        </w:rPr>
        <w:t>5.3 Contacto de Soporte</w:t>
      </w:r>
    </w:p>
    <w:p w14:paraId="4181E91E" w14:textId="77777777" w:rsidR="0041146A" w:rsidRDefault="00000000">
      <w:pPr>
        <w:spacing w:before="60" w:after="60"/>
        <w:rPr>
          <w:b/>
          <w:bCs/>
        </w:rPr>
      </w:pPr>
      <w:r>
        <w:t>En caso de fallos no documentados en este manual, contactar al equipo de desarrollo del proyecto SGA:</w:t>
      </w:r>
    </w:p>
    <w:p w14:paraId="2FD90CB9" w14:textId="7289735E" w:rsidR="0041146A" w:rsidRDefault="00000000">
      <w:pPr>
        <w:numPr>
          <w:ilvl w:val="1"/>
          <w:numId w:val="11"/>
        </w:numPr>
        <w:rPr>
          <w:b/>
          <w:bCs/>
        </w:rPr>
      </w:pPr>
      <w:r>
        <w:rPr>
          <w:b/>
          <w:bCs/>
        </w:rPr>
        <w:t xml:space="preserve">Equipo de Desarrollo: </w:t>
      </w:r>
      <w:r>
        <w:t xml:space="preserve">Juan </w:t>
      </w:r>
      <w:proofErr w:type="spellStart"/>
      <w:r>
        <w:t>Casilimas</w:t>
      </w:r>
      <w:proofErr w:type="spellEnd"/>
      <w:r>
        <w:t xml:space="preserve"> · Wilson Salcedo · William Rojas · Evjany Segura · Marlon Castañeda</w:t>
      </w:r>
    </w:p>
    <w:p w14:paraId="428E0967" w14:textId="77777777" w:rsidR="0041146A" w:rsidRDefault="00000000">
      <w:pPr>
        <w:numPr>
          <w:ilvl w:val="1"/>
          <w:numId w:val="11"/>
        </w:numPr>
        <w:spacing w:after="240"/>
        <w:rPr>
          <w:b/>
          <w:bCs/>
        </w:rPr>
      </w:pPr>
      <w:r>
        <w:rPr>
          <w:b/>
          <w:bCs/>
        </w:rPr>
        <w:t xml:space="preserve">Versión del </w:t>
      </w:r>
      <w:r w:rsidRPr="00EA34BC">
        <w:rPr>
          <w:b/>
          <w:bCs/>
          <w:u w:val="single"/>
        </w:rPr>
        <w:t>sistema</w:t>
      </w:r>
      <w:r>
        <w:rPr>
          <w:b/>
          <w:bCs/>
        </w:rPr>
        <w:t xml:space="preserve">: </w:t>
      </w:r>
      <w:r>
        <w:t>SGA v1.0.0 — Óptica Unidad Visual</w:t>
      </w:r>
      <w:r>
        <w:rPr>
          <w:b/>
          <w:bCs/>
        </w:rPr>
        <w:t xml:space="preserve"> </w:t>
      </w:r>
    </w:p>
    <w:p w14:paraId="5E0B80D8" w14:textId="77777777" w:rsidR="0041146A" w:rsidRDefault="0041146A"/>
    <w:sectPr w:rsidR="0041146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238D7" w14:textId="77777777" w:rsidR="004A35BB" w:rsidRDefault="004A35BB">
      <w:pPr>
        <w:spacing w:line="240" w:lineRule="auto"/>
      </w:pPr>
      <w:r>
        <w:separator/>
      </w:r>
    </w:p>
  </w:endnote>
  <w:endnote w:type="continuationSeparator" w:id="0">
    <w:p w14:paraId="02F4D5F3" w14:textId="77777777" w:rsidR="004A35BB" w:rsidRDefault="004A35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339E8CF-9435-4863-9C8E-0E4F8A3874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F8E1CE2-3392-4A2F-B859-0D47567529A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C8C92" w14:textId="77777777" w:rsidR="004A35BB" w:rsidRDefault="004A35BB">
      <w:r>
        <w:separator/>
      </w:r>
    </w:p>
  </w:footnote>
  <w:footnote w:type="continuationSeparator" w:id="0">
    <w:p w14:paraId="68EBFF56" w14:textId="77777777" w:rsidR="004A35BB" w:rsidRDefault="004A35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937AE3FC"/>
    <w:multiLevelType w:val="multilevel"/>
    <w:tmpl w:val="937AE3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94C91CE8"/>
    <w:multiLevelType w:val="multilevel"/>
    <w:tmpl w:val="94C91C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BBB1FC5E"/>
    <w:multiLevelType w:val="multilevel"/>
    <w:tmpl w:val="BBB1FC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D5FD2FAB"/>
    <w:multiLevelType w:val="multilevel"/>
    <w:tmpl w:val="D5FD2FAB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9E0946"/>
    <w:multiLevelType w:val="multilevel"/>
    <w:tmpl w:val="0F9E09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69B350"/>
    <w:multiLevelType w:val="multilevel"/>
    <w:tmpl w:val="2169B3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6DC3ABF"/>
    <w:multiLevelType w:val="multilevel"/>
    <w:tmpl w:val="26DC3AB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B0331E6"/>
    <w:multiLevelType w:val="hybridMultilevel"/>
    <w:tmpl w:val="E5A2140A"/>
    <w:lvl w:ilvl="0" w:tplc="3C94886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13499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E88E2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2ACF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92E474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4FA464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A3AA3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269E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F342C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3EA0B464"/>
    <w:multiLevelType w:val="multilevel"/>
    <w:tmpl w:val="3EA0B4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3924600">
    <w:abstractNumId w:val="5"/>
  </w:num>
  <w:num w:numId="2" w16cid:durableId="2008482077">
    <w:abstractNumId w:val="3"/>
  </w:num>
  <w:num w:numId="3" w16cid:durableId="343285872">
    <w:abstractNumId w:val="11"/>
  </w:num>
  <w:num w:numId="4" w16cid:durableId="1387684222">
    <w:abstractNumId w:val="1"/>
  </w:num>
  <w:num w:numId="5" w16cid:durableId="1297032538">
    <w:abstractNumId w:val="8"/>
  </w:num>
  <w:num w:numId="6" w16cid:durableId="1111897558">
    <w:abstractNumId w:val="2"/>
  </w:num>
  <w:num w:numId="7" w16cid:durableId="1086460995">
    <w:abstractNumId w:val="0"/>
  </w:num>
  <w:num w:numId="8" w16cid:durableId="1851874847">
    <w:abstractNumId w:val="4"/>
  </w:num>
  <w:num w:numId="9" w16cid:durableId="1881280770">
    <w:abstractNumId w:val="7"/>
  </w:num>
  <w:num w:numId="10" w16cid:durableId="1054278474">
    <w:abstractNumId w:val="6"/>
  </w:num>
  <w:num w:numId="11" w16cid:durableId="982659063">
    <w:abstractNumId w:val="10"/>
  </w:num>
  <w:num w:numId="12" w16cid:durableId="19147796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46A"/>
    <w:rsid w:val="001A13D3"/>
    <w:rsid w:val="00362090"/>
    <w:rsid w:val="0041146A"/>
    <w:rsid w:val="004A35BB"/>
    <w:rsid w:val="004E1160"/>
    <w:rsid w:val="00576635"/>
    <w:rsid w:val="0069483D"/>
    <w:rsid w:val="00DD5923"/>
    <w:rsid w:val="00EA34BC"/>
    <w:rsid w:val="00F568D8"/>
    <w:rsid w:val="232D2FA7"/>
    <w:rsid w:val="53E3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AAF51C8"/>
  <w15:docId w15:val="{969B7D79-F5EC-4F35-BE4D-1092EDF8E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s"/>
    </w:rPr>
  </w:style>
  <w:style w:type="paragraph" w:styleId="Ttulo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rPr>
      <w:color w:val="0000FF"/>
      <w:u w:val="single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ubttulo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tulo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"/>
    <w:qFormat/>
    <w:tblPr/>
  </w:style>
  <w:style w:type="table" w:customStyle="1" w:styleId="Style11">
    <w:name w:val="_Style 11"/>
    <w:basedOn w:val="TableNormal"/>
    <w:qFormat/>
    <w:tblPr/>
  </w:style>
  <w:style w:type="table" w:customStyle="1" w:styleId="Style12">
    <w:name w:val="_Style 12"/>
    <w:basedOn w:val="TableNormal"/>
    <w:qFormat/>
    <w:tblPr/>
  </w:style>
  <w:style w:type="table" w:customStyle="1" w:styleId="Style13">
    <w:name w:val="_Style 13"/>
    <w:basedOn w:val="TableNormal"/>
    <w:qFormat/>
    <w:tblPr/>
  </w:style>
  <w:style w:type="paragraph" w:styleId="Prrafodelista">
    <w:name w:val="List Paragraph"/>
    <w:basedOn w:val="Normal"/>
    <w:uiPriority w:val="99"/>
    <w:unhideWhenUsed/>
    <w:rsid w:val="00DD59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cs/?dv=linux64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axiosconfig.js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://node.js/Expres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github.com/MarlonCS02/ApisSGAOPTICA.git" TargetMode="External"/><Relationship Id="rId14" Type="http://schemas.openxmlformats.org/officeDocument/2006/relationships/hyperlink" Target="https://github.com/sebitaxsz/SGA-WEB.git" TargetMode="External"/><Relationship Id="rId22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LoTNUQWCHKzyqqenouikbmuap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1987</Words>
  <Characters>10932</Characters>
  <Application>Microsoft Office Word</Application>
  <DocSecurity>0</DocSecurity>
  <Lines>91</Lines>
  <Paragraphs>25</Paragraphs>
  <ScaleCrop>false</ScaleCrop>
  <Company/>
  <LinksUpToDate>false</LinksUpToDate>
  <CharactersWithSpaces>12894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Evjany Segura Duque</cp:lastModifiedBy>
  <cp:revision>4</cp:revision>
  <dcterms:created xsi:type="dcterms:W3CDTF">2026-06-02T23:23:00Z</dcterms:created>
  <dcterms:modified xsi:type="dcterms:W3CDTF">2026-06-26T21:49:00Z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eyJoZGlkIjoiZGNjZmM1NmI0OWY4NDFkNzIzYmM3MWJmODdiYmU1ZTYifQ==</vt:lpwstr>
  </property>
  <property fmtid="{D5CDD505-2E9C-101B-9397-08002B2CF9AE}" pid="3" name="KSOProductBuildVer">
    <vt:lpwstr>2058-12.1.0.26372</vt:lpwstr>
  </property>
  <property fmtid="{D5CDD505-2E9C-101B-9397-08002B2CF9AE}" pid="4" name="ICV">
    <vt:lpwstr>907E66A6D3724A1490F6CAE296639781_12</vt:lpwstr>
  </property>
</Properties>
</file>